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19"/>
        </w:rPr>
      </w:pPr>
    </w:p>
    <w:p>
      <w:pPr>
        <w:spacing w:before="84"/>
        <w:ind w:left="2139" w:right="3140" w:firstLine="0"/>
        <w:jc w:val="center"/>
        <w:rPr>
          <w:rFonts w:ascii="Arial" w:hAnsi="Arial"/>
          <w:b/>
          <w:sz w:val="48"/>
        </w:rPr>
      </w:pPr>
      <w:r>
        <w:rPr>
          <w:rFonts w:ascii="Arial" w:hAnsi="Arial"/>
          <w:b/>
          <w:sz w:val="48"/>
        </w:rPr>
        <w:t>Project</w:t>
      </w:r>
      <w:r>
        <w:rPr>
          <w:rFonts w:ascii="Arial" w:hAnsi="Arial"/>
          <w:b/>
          <w:spacing w:val="-5"/>
          <w:sz w:val="48"/>
        </w:rPr>
        <w:t xml:space="preserve"> </w:t>
      </w:r>
      <w:r>
        <w:rPr>
          <w:rFonts w:ascii="Arial" w:hAnsi="Arial"/>
          <w:b/>
          <w:sz w:val="48"/>
        </w:rPr>
        <w:t>–</w:t>
      </w:r>
      <w:r>
        <w:rPr>
          <w:rFonts w:ascii="Arial" w:hAnsi="Arial"/>
          <w:b/>
          <w:spacing w:val="-6"/>
          <w:sz w:val="48"/>
        </w:rPr>
        <w:t xml:space="preserve"> </w:t>
      </w:r>
      <w:r>
        <w:rPr>
          <w:rFonts w:ascii="Arial" w:hAnsi="Arial"/>
          <w:b/>
          <w:sz w:val="48"/>
        </w:rPr>
        <w:t>Banking</w:t>
      </w:r>
      <w:r>
        <w:rPr>
          <w:rFonts w:ascii="Arial" w:hAnsi="Arial"/>
          <w:b/>
          <w:spacing w:val="-4"/>
          <w:sz w:val="48"/>
        </w:rPr>
        <w:t xml:space="preserve"> </w:t>
      </w:r>
      <w:r>
        <w:rPr>
          <w:rFonts w:ascii="Arial" w:hAnsi="Arial"/>
          <w:b/>
          <w:sz w:val="48"/>
        </w:rPr>
        <w:t>System</w:t>
      </w:r>
    </w:p>
    <w:p>
      <w:pPr>
        <w:pStyle w:val="8"/>
        <w:rPr>
          <w:rFonts w:ascii="Arial"/>
          <w:b/>
          <w:sz w:val="54"/>
        </w:rPr>
      </w:pPr>
    </w:p>
    <w:p>
      <w:pPr>
        <w:pStyle w:val="8"/>
        <w:spacing w:before="1"/>
        <w:rPr>
          <w:rFonts w:ascii="Arial"/>
          <w:b/>
          <w:sz w:val="78"/>
        </w:rPr>
      </w:pPr>
    </w:p>
    <w:p>
      <w:pPr>
        <w:pStyle w:val="10"/>
      </w:pPr>
      <w:r>
        <w:t>Edureka!</w:t>
      </w:r>
    </w:p>
    <w:p>
      <w:pPr>
        <w:pStyle w:val="8"/>
        <w:spacing w:before="8"/>
        <w:rPr>
          <w:b/>
          <w:sz w:val="81"/>
        </w:rPr>
      </w:pPr>
    </w:p>
    <w:p>
      <w:pPr>
        <w:spacing w:before="0" w:line="364" w:lineRule="auto"/>
        <w:ind w:left="3042" w:right="4099" w:hanging="35"/>
        <w:jc w:val="center"/>
        <w:rPr>
          <w:rFonts w:ascii="Arial"/>
          <w:b/>
          <w:sz w:val="40"/>
        </w:rPr>
      </w:pPr>
      <w:r>
        <w:rPr>
          <w:rFonts w:ascii="Arial"/>
          <w:b/>
          <w:sz w:val="40"/>
        </w:rPr>
        <w:t>Java, Java EE &amp; SOA</w:t>
      </w:r>
      <w:r>
        <w:rPr>
          <w:rFonts w:ascii="Arial"/>
          <w:b/>
          <w:spacing w:val="-109"/>
          <w:sz w:val="40"/>
        </w:rPr>
        <w:t xml:space="preserve"> </w:t>
      </w:r>
      <w:r>
        <w:rPr>
          <w:rFonts w:ascii="Arial"/>
          <w:b/>
          <w:sz w:val="40"/>
        </w:rPr>
        <w:t>Certification</w:t>
      </w:r>
      <w:r>
        <w:rPr>
          <w:rFonts w:ascii="Arial"/>
          <w:b/>
          <w:spacing w:val="-23"/>
          <w:sz w:val="40"/>
        </w:rPr>
        <w:t xml:space="preserve"> </w:t>
      </w:r>
      <w:r>
        <w:rPr>
          <w:rFonts w:ascii="Arial"/>
          <w:b/>
          <w:sz w:val="40"/>
        </w:rPr>
        <w:t>Training</w:t>
      </w:r>
    </w:p>
    <w:p>
      <w:pPr>
        <w:pStyle w:val="8"/>
        <w:rPr>
          <w:rFonts w:ascii="Arial"/>
          <w:b/>
          <w:sz w:val="44"/>
        </w:rPr>
      </w:pPr>
    </w:p>
    <w:p>
      <w:pPr>
        <w:pStyle w:val="8"/>
        <w:rPr>
          <w:rFonts w:ascii="Arial"/>
          <w:b/>
          <w:sz w:val="44"/>
        </w:rPr>
      </w:pPr>
      <w:bookmarkStart w:id="41" w:name="_GoBack"/>
      <w:bookmarkEnd w:id="41"/>
    </w:p>
    <w:p>
      <w:pPr>
        <w:pStyle w:val="8"/>
        <w:rPr>
          <w:rFonts w:ascii="Arial"/>
          <w:b/>
          <w:sz w:val="44"/>
        </w:rPr>
      </w:pPr>
    </w:p>
    <w:p>
      <w:pPr>
        <w:pStyle w:val="8"/>
        <w:rPr>
          <w:rFonts w:ascii="Arial"/>
          <w:b/>
          <w:sz w:val="44"/>
        </w:rPr>
      </w:pPr>
    </w:p>
    <w:p>
      <w:pPr>
        <w:pStyle w:val="8"/>
        <w:rPr>
          <w:rFonts w:ascii="Arial"/>
          <w:b/>
          <w:sz w:val="44"/>
        </w:rPr>
      </w:pPr>
    </w:p>
    <w:p>
      <w:pPr>
        <w:pStyle w:val="8"/>
        <w:rPr>
          <w:rFonts w:ascii="Arial"/>
          <w:b/>
          <w:sz w:val="44"/>
        </w:rPr>
      </w:pPr>
    </w:p>
    <w:p>
      <w:pPr>
        <w:pStyle w:val="8"/>
        <w:spacing w:before="7"/>
        <w:rPr>
          <w:rFonts w:ascii="Arial"/>
          <w:b/>
          <w:sz w:val="37"/>
        </w:rPr>
      </w:pPr>
    </w:p>
    <w:p>
      <w:pPr>
        <w:spacing w:before="1" w:line="480" w:lineRule="auto"/>
        <w:ind w:left="3516" w:right="4512" w:firstLine="0"/>
        <w:jc w:val="both"/>
        <w:rPr>
          <w:rFonts w:hint="default"/>
          <w:spacing w:val="-2"/>
          <w:sz w:val="36"/>
          <w:lang w:val="en-IN"/>
        </w:rPr>
      </w:pPr>
      <w:r>
        <w:rPr>
          <w:spacing w:val="-2"/>
          <w:sz w:val="36"/>
        </w:rPr>
        <w:t xml:space="preserve">Student: </w:t>
      </w:r>
      <w:r>
        <w:rPr>
          <w:rFonts w:hint="default"/>
          <w:spacing w:val="-2"/>
          <w:sz w:val="36"/>
          <w:lang w:val="en-IN"/>
        </w:rPr>
        <w:t xml:space="preserve">AmanVerma </w:t>
      </w:r>
    </w:p>
    <w:p>
      <w:pPr>
        <w:spacing w:before="1" w:line="480" w:lineRule="auto"/>
        <w:ind w:left="3516" w:right="4512" w:firstLine="0"/>
        <w:jc w:val="center"/>
        <w:rPr>
          <w:rFonts w:hint="default"/>
          <w:sz w:val="36"/>
          <w:lang w:val="en-IN"/>
        </w:rPr>
      </w:pPr>
      <w:r>
        <w:rPr>
          <w:sz w:val="36"/>
        </w:rPr>
        <w:t>Date:</w:t>
      </w:r>
      <w:r>
        <w:rPr>
          <w:spacing w:val="-2"/>
          <w:sz w:val="36"/>
        </w:rPr>
        <w:t xml:space="preserve"> </w:t>
      </w:r>
      <w:r>
        <w:rPr>
          <w:rFonts w:hint="default"/>
          <w:spacing w:val="-2"/>
          <w:sz w:val="36"/>
          <w:lang w:val="en-IN"/>
        </w:rPr>
        <w:t>29</w:t>
      </w:r>
      <w:r>
        <w:rPr>
          <w:sz w:val="36"/>
        </w:rPr>
        <w:t>-</w:t>
      </w:r>
      <w:r>
        <w:rPr>
          <w:rFonts w:hint="default"/>
          <w:sz w:val="36"/>
          <w:lang w:val="en-IN"/>
        </w:rPr>
        <w:t>10</w:t>
      </w:r>
      <w:r>
        <w:rPr>
          <w:sz w:val="36"/>
        </w:rPr>
        <w:t>-20</w:t>
      </w:r>
      <w:r>
        <w:rPr>
          <w:rFonts w:hint="default"/>
          <w:sz w:val="36"/>
          <w:lang w:val="en-IN"/>
        </w:rPr>
        <w:t>22</w:t>
      </w:r>
    </w:p>
    <w:p>
      <w:pPr>
        <w:spacing w:after="0" w:line="480" w:lineRule="auto"/>
        <w:jc w:val="center"/>
        <w:rPr>
          <w:sz w:val="36"/>
        </w:rPr>
        <w:sectPr>
          <w:footerReference r:id="rId5" w:type="default"/>
          <w:type w:val="continuous"/>
          <w:pgSz w:w="12240" w:h="15840"/>
          <w:pgMar w:top="1500" w:right="20" w:bottom="1300" w:left="1020" w:header="720" w:footer="1120" w:gutter="0"/>
          <w:pgNumType w:start="1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25"/>
        </w:rPr>
      </w:pPr>
    </w:p>
    <w:p>
      <w:pPr>
        <w:spacing w:before="86"/>
        <w:ind w:left="115" w:right="0" w:firstLine="0"/>
        <w:jc w:val="left"/>
        <w:rPr>
          <w:rFonts w:ascii="Arial"/>
          <w:b/>
          <w:sz w:val="44"/>
        </w:rPr>
      </w:pPr>
      <w:r>
        <w:rPr>
          <w:rFonts w:ascii="Arial"/>
          <w:b/>
          <w:shadow/>
          <w:sz w:val="44"/>
        </w:rPr>
        <w:t>Table</w:t>
      </w:r>
      <w:r>
        <w:rPr>
          <w:rFonts w:ascii="Arial"/>
          <w:b/>
          <w:shadow w:val="0"/>
          <w:spacing w:val="-14"/>
          <w:sz w:val="44"/>
        </w:rPr>
        <w:t xml:space="preserve"> </w:t>
      </w:r>
      <w:r>
        <w:rPr>
          <w:rFonts w:ascii="Arial"/>
          <w:b/>
          <w:shadow/>
          <w:sz w:val="44"/>
        </w:rPr>
        <w:t>of</w:t>
      </w:r>
      <w:r>
        <w:rPr>
          <w:rFonts w:ascii="Arial"/>
          <w:b/>
          <w:shadow w:val="0"/>
          <w:spacing w:val="-13"/>
          <w:sz w:val="44"/>
        </w:rPr>
        <w:t xml:space="preserve"> </w:t>
      </w:r>
      <w:r>
        <w:rPr>
          <w:rFonts w:ascii="Arial"/>
          <w:b/>
          <w:shadow/>
          <w:sz w:val="44"/>
        </w:rPr>
        <w:t>Contents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11"/>
            <w:numPr>
              <w:ilvl w:val="0"/>
              <w:numId w:val="1"/>
            </w:numPr>
            <w:tabs>
              <w:tab w:val="left" w:pos="516"/>
              <w:tab w:val="right" w:leader="dot" w:pos="10087"/>
            </w:tabs>
            <w:spacing w:before="121" w:after="0" w:line="240" w:lineRule="auto"/>
            <w:ind w:left="516" w:right="0" w:hanging="401"/>
            <w:jc w:val="left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rPr>
              <w:shadow/>
            </w:rPr>
            <w:t>Learning</w:t>
          </w:r>
          <w:r>
            <w:rPr>
              <w:shadow w:val="0"/>
              <w:spacing w:val="-1"/>
            </w:rPr>
            <w:t xml:space="preserve"> </w:t>
          </w:r>
          <w:r>
            <w:rPr>
              <w:shadow/>
            </w:rPr>
            <w:t>Objectives,</w:t>
          </w:r>
          <w:r>
            <w:rPr>
              <w:shadow w:val="0"/>
              <w:spacing w:val="-23"/>
            </w:rPr>
            <w:t xml:space="preserve"> </w:t>
          </w:r>
          <w:r>
            <w:rPr>
              <w:shadow/>
            </w:rPr>
            <w:t>Aim,</w:t>
          </w:r>
          <w:r>
            <w:rPr>
              <w:shadow w:val="0"/>
              <w:spacing w:val="-1"/>
            </w:rPr>
            <w:t xml:space="preserve"> </w:t>
          </w:r>
          <w:r>
            <w:rPr>
              <w:shadow/>
            </w:rPr>
            <w:t>Purpose,</w:t>
          </w:r>
          <w:r>
            <w:rPr>
              <w:shadow w:val="0"/>
              <w:spacing w:val="-23"/>
            </w:rPr>
            <w:t xml:space="preserve"> </w:t>
          </w:r>
          <w:r>
            <w:rPr>
              <w:shadow/>
            </w:rPr>
            <w:t>Abstract</w:t>
          </w:r>
          <w:r>
            <w:rPr>
              <w:shadow w:val="0"/>
            </w:rPr>
            <w:tab/>
          </w:r>
          <w:r>
            <w:rPr>
              <w:shadow/>
            </w:rPr>
            <w:t>3</w:t>
          </w:r>
          <w:r>
            <w:rPr>
              <w:shadow/>
            </w:rP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494"/>
              <w:tab w:val="right" w:leader="dot" w:pos="10087"/>
            </w:tabs>
            <w:spacing w:before="0" w:after="0" w:line="240" w:lineRule="auto"/>
            <w:ind w:left="494" w:right="0" w:hanging="379"/>
            <w:jc w:val="left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shadow/>
            </w:rPr>
            <w:t>Architecture</w:t>
          </w:r>
          <w:r>
            <w:rPr>
              <w:shadow w:val="0"/>
              <w:spacing w:val="1"/>
            </w:rPr>
            <w:t xml:space="preserve"> </w:t>
          </w:r>
          <w:r>
            <w:rPr>
              <w:shadow/>
            </w:rPr>
            <w:t>and</w:t>
          </w:r>
          <w:r>
            <w:rPr>
              <w:shadow w:val="0"/>
              <w:spacing w:val="-2"/>
            </w:rPr>
            <w:t xml:space="preserve"> </w:t>
          </w:r>
          <w:r>
            <w:rPr>
              <w:shadow/>
            </w:rPr>
            <w:t>components</w:t>
          </w:r>
          <w:r>
            <w:rPr>
              <w:shadow w:val="0"/>
            </w:rPr>
            <w:tab/>
          </w:r>
          <w:r>
            <w:rPr>
              <w:shadow/>
            </w:rPr>
            <w:t>4</w:t>
          </w:r>
          <w:r>
            <w:rPr>
              <w:shadow/>
            </w:rP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516"/>
              <w:tab w:val="right" w:leader="dot" w:pos="10087"/>
            </w:tabs>
            <w:spacing w:before="0" w:after="0" w:line="240" w:lineRule="auto"/>
            <w:ind w:left="516" w:right="0" w:hanging="401"/>
            <w:jc w:val="left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shadow/>
            </w:rPr>
            <w:t>MVC</w:t>
          </w:r>
          <w:r>
            <w:rPr>
              <w:shadow w:val="0"/>
              <w:spacing w:val="-2"/>
            </w:rPr>
            <w:t xml:space="preserve"> </w:t>
          </w:r>
          <w:r>
            <w:rPr>
              <w:shadow/>
            </w:rPr>
            <w:t>Controller</w:t>
          </w:r>
          <w:r>
            <w:rPr>
              <w:shadow w:val="0"/>
              <w:spacing w:val="-9"/>
            </w:rPr>
            <w:t xml:space="preserve"> </w:t>
          </w:r>
          <w:r>
            <w:rPr>
              <w:shadow/>
            </w:rPr>
            <w:t>,</w:t>
          </w:r>
          <w:r>
            <w:rPr>
              <w:shadow w:val="0"/>
              <w:spacing w:val="-1"/>
            </w:rPr>
            <w:t xml:space="preserve"> </w:t>
          </w:r>
          <w:r>
            <w:rPr>
              <w:shadow/>
            </w:rPr>
            <w:t>Model,</w:t>
          </w:r>
          <w:r>
            <w:rPr>
              <w:shadow w:val="0"/>
              <w:spacing w:val="-8"/>
            </w:rPr>
            <w:t xml:space="preserve"> </w:t>
          </w:r>
          <w:r>
            <w:rPr>
              <w:shadow/>
            </w:rPr>
            <w:t>Views</w:t>
          </w:r>
          <w:r>
            <w:rPr>
              <w:shadow w:val="0"/>
            </w:rPr>
            <w:tab/>
          </w:r>
          <w:r>
            <w:rPr>
              <w:shadow/>
            </w:rPr>
            <w:t>5</w:t>
          </w:r>
          <w:r>
            <w:rPr>
              <w:shadow/>
            </w:rP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508"/>
              <w:tab w:val="right" w:leader="dot" w:pos="10085"/>
            </w:tabs>
            <w:spacing w:before="0" w:after="0" w:line="460" w:lineRule="exact"/>
            <w:ind w:left="508" w:right="0" w:hanging="393"/>
            <w:jc w:val="left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shadow/>
              <w:spacing w:val="-2"/>
            </w:rPr>
            <w:t>Web</w:t>
          </w:r>
          <w:r>
            <w:rPr>
              <w:shadow w:val="0"/>
              <w:spacing w:val="-23"/>
            </w:rPr>
            <w:t xml:space="preserve"> </w:t>
          </w:r>
          <w:r>
            <w:rPr>
              <w:shadow/>
              <w:spacing w:val="-2"/>
            </w:rPr>
            <w:t>Application:</w:t>
          </w:r>
          <w:r>
            <w:rPr>
              <w:shadow w:val="0"/>
              <w:spacing w:val="1"/>
            </w:rPr>
            <w:t xml:space="preserve"> </w:t>
          </w:r>
          <w:r>
            <w:rPr>
              <w:shadow/>
              <w:spacing w:val="-2"/>
            </w:rPr>
            <w:t>Functionality</w:t>
          </w:r>
          <w:r>
            <w:rPr>
              <w:shadow w:val="0"/>
            </w:rPr>
            <w:t xml:space="preserve"> </w:t>
          </w:r>
          <w:r>
            <w:rPr>
              <w:shadow/>
              <w:spacing w:val="-1"/>
            </w:rPr>
            <w:t>and</w:t>
          </w:r>
          <w:r>
            <w:rPr>
              <w:shadow w:val="0"/>
              <w:spacing w:val="2"/>
            </w:rPr>
            <w:t xml:space="preserve"> </w:t>
          </w:r>
          <w:r>
            <w:rPr>
              <w:shadow/>
              <w:spacing w:val="-1"/>
            </w:rPr>
            <w:t>User</w:t>
          </w:r>
          <w:r>
            <w:rPr>
              <w:shadow w:val="0"/>
              <w:spacing w:val="-8"/>
            </w:rPr>
            <w:t xml:space="preserve"> </w:t>
          </w:r>
          <w:r>
            <w:rPr>
              <w:shadow/>
              <w:spacing w:val="-1"/>
            </w:rPr>
            <w:t>interface</w:t>
          </w:r>
          <w:r>
            <w:rPr>
              <w:shadow w:val="0"/>
              <w:spacing w:val="-1"/>
            </w:rPr>
            <w:tab/>
          </w:r>
          <w:r>
            <w:rPr>
              <w:shadow/>
              <w:spacing w:val="-1"/>
            </w:rPr>
            <w:t>11</w:t>
          </w:r>
          <w:r>
            <w:rPr>
              <w:shadow/>
              <w:spacing w:val="-1"/>
            </w:rP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926"/>
              <w:tab w:val="right" w:leader="dot" w:pos="10087"/>
            </w:tabs>
            <w:spacing w:before="0" w:after="0" w:line="414" w:lineRule="exact"/>
            <w:ind w:left="926" w:right="0" w:hanging="631"/>
            <w:jc w:val="left"/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rPr>
              <w:shadow/>
            </w:rPr>
            <w:t>User</w:t>
          </w:r>
          <w:r>
            <w:rPr>
              <w:shadow w:val="0"/>
              <w:spacing w:val="-9"/>
            </w:rPr>
            <w:t xml:space="preserve"> </w:t>
          </w:r>
          <w:r>
            <w:rPr>
              <w:shadow/>
            </w:rPr>
            <w:t>logging</w:t>
          </w:r>
          <w:r>
            <w:rPr>
              <w:shadow w:val="0"/>
              <w:spacing w:val="-1"/>
            </w:rPr>
            <w:t xml:space="preserve"> </w:t>
          </w:r>
          <w:r>
            <w:rPr>
              <w:shadow/>
            </w:rPr>
            <w:t>screen</w:t>
          </w:r>
          <w:r>
            <w:rPr>
              <w:shadow w:val="0"/>
            </w:rPr>
            <w:tab/>
          </w:r>
          <w:r>
            <w:rPr>
              <w:shadow/>
            </w:rPr>
            <w:t>11</w:t>
          </w:r>
          <w:r>
            <w:rPr>
              <w:shadow/>
            </w:rP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926"/>
              <w:tab w:val="right" w:leader="dot" w:pos="10087"/>
            </w:tabs>
            <w:spacing w:before="0" w:after="0" w:line="240" w:lineRule="auto"/>
            <w:ind w:left="926" w:right="0" w:hanging="631"/>
            <w:jc w:val="left"/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rPr>
              <w:shadow/>
            </w:rPr>
            <w:t>Main</w:t>
          </w:r>
          <w:r>
            <w:rPr>
              <w:shadow w:val="0"/>
              <w:spacing w:val="-1"/>
            </w:rPr>
            <w:t xml:space="preserve"> </w:t>
          </w:r>
          <w:r>
            <w:rPr>
              <w:shadow/>
            </w:rPr>
            <w:t>Menu</w:t>
          </w:r>
          <w:r>
            <w:rPr>
              <w:shadow w:val="0"/>
            </w:rPr>
            <w:t xml:space="preserve"> </w:t>
          </w:r>
          <w:r>
            <w:rPr>
              <w:shadow/>
            </w:rPr>
            <w:t>screen</w:t>
          </w:r>
          <w:r>
            <w:rPr>
              <w:shadow w:val="0"/>
            </w:rPr>
            <w:tab/>
          </w:r>
          <w:r>
            <w:rPr>
              <w:shadow/>
            </w:rPr>
            <w:t>12</w:t>
          </w:r>
          <w:r>
            <w:rPr>
              <w:shadow/>
            </w:rP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906"/>
              <w:tab w:val="right" w:leader="dot" w:pos="10087"/>
            </w:tabs>
            <w:spacing w:before="0" w:after="0" w:line="240" w:lineRule="auto"/>
            <w:ind w:left="905" w:right="0" w:hanging="611"/>
            <w:jc w:val="left"/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rPr>
              <w:shadow/>
            </w:rPr>
            <w:t>Account</w:t>
          </w:r>
          <w:r>
            <w:rPr>
              <w:shadow w:val="0"/>
              <w:spacing w:val="-1"/>
            </w:rPr>
            <w:t xml:space="preserve"> </w:t>
          </w:r>
          <w:r>
            <w:rPr>
              <w:shadow/>
            </w:rPr>
            <w:t>Creation</w:t>
          </w:r>
          <w:r>
            <w:rPr>
              <w:shadow w:val="0"/>
            </w:rPr>
            <w:tab/>
          </w:r>
          <w:r>
            <w:rPr>
              <w:shadow/>
            </w:rPr>
            <w:t>13</w:t>
          </w:r>
          <w:r>
            <w:rPr>
              <w:shadow/>
            </w:rP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926"/>
              <w:tab w:val="right" w:leader="dot" w:pos="10087"/>
            </w:tabs>
            <w:spacing w:before="0" w:after="0" w:line="240" w:lineRule="auto"/>
            <w:ind w:left="926" w:right="0" w:hanging="631"/>
            <w:jc w:val="left"/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rPr>
              <w:shadow/>
            </w:rPr>
            <w:t>Debit</w:t>
          </w:r>
          <w:r>
            <w:rPr>
              <w:shadow w:val="0"/>
              <w:spacing w:val="-1"/>
            </w:rPr>
            <w:t xml:space="preserve"> </w:t>
          </w:r>
          <w:r>
            <w:rPr>
              <w:shadow/>
            </w:rPr>
            <w:t>–</w:t>
          </w:r>
          <w:r>
            <w:rPr>
              <w:shadow w:val="0"/>
            </w:rPr>
            <w:t xml:space="preserve"> </w:t>
          </w:r>
          <w:r>
            <w:rPr>
              <w:shadow/>
            </w:rPr>
            <w:t>Credit</w:t>
          </w:r>
          <w:r>
            <w:rPr>
              <w:shadow w:val="0"/>
            </w:rPr>
            <w:tab/>
          </w:r>
          <w:r>
            <w:rPr>
              <w:shadow/>
            </w:rPr>
            <w:t>16</w:t>
          </w:r>
          <w:r>
            <w:rPr>
              <w:shadow/>
            </w:rP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926"/>
              <w:tab w:val="right" w:leader="dot" w:pos="10087"/>
            </w:tabs>
            <w:spacing w:before="0" w:after="0" w:line="240" w:lineRule="auto"/>
            <w:ind w:left="926" w:right="0" w:hanging="631"/>
            <w:jc w:val="left"/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rPr>
              <w:shadow/>
            </w:rPr>
            <w:t>Display</w:t>
          </w:r>
          <w:r>
            <w:rPr>
              <w:shadow w:val="0"/>
            </w:rPr>
            <w:t xml:space="preserve"> </w:t>
          </w:r>
          <w:r>
            <w:rPr>
              <w:shadow/>
            </w:rPr>
            <w:t>Statement</w:t>
          </w:r>
          <w:r>
            <w:rPr>
              <w:shadow w:val="0"/>
            </w:rPr>
            <w:tab/>
          </w:r>
          <w:r>
            <w:rPr>
              <w:shadow/>
            </w:rPr>
            <w:t>20</w:t>
          </w:r>
          <w:r>
            <w:rPr>
              <w:shadow/>
            </w:rP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926"/>
              <w:tab w:val="right" w:leader="dot" w:pos="10087"/>
            </w:tabs>
            <w:spacing w:before="0" w:after="0" w:line="240" w:lineRule="auto"/>
            <w:ind w:left="926" w:right="0" w:hanging="631"/>
            <w:jc w:val="left"/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rPr>
              <w:shadow/>
            </w:rPr>
            <w:t>Credit</w:t>
          </w:r>
          <w:r>
            <w:rPr>
              <w:shadow w:val="0"/>
              <w:spacing w:val="-1"/>
            </w:rPr>
            <w:t xml:space="preserve"> </w:t>
          </w:r>
          <w:r>
            <w:rPr>
              <w:shadow/>
            </w:rPr>
            <w:t>Card</w:t>
          </w:r>
          <w:r>
            <w:rPr>
              <w:shadow w:val="0"/>
              <w:spacing w:val="-8"/>
            </w:rPr>
            <w:t xml:space="preserve"> </w:t>
          </w:r>
          <w:r>
            <w:rPr>
              <w:shadow/>
            </w:rPr>
            <w:t>Transaction</w:t>
          </w:r>
          <w:r>
            <w:rPr>
              <w:shadow w:val="0"/>
            </w:rPr>
            <w:tab/>
          </w:r>
          <w:r>
            <w:rPr>
              <w:shadow/>
            </w:rPr>
            <w:t>21</w:t>
          </w:r>
          <w:r>
            <w:rPr>
              <w:shadow/>
            </w:rP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516"/>
              <w:tab w:val="right" w:leader="dot" w:pos="10087"/>
            </w:tabs>
            <w:spacing w:before="1" w:after="0" w:line="460" w:lineRule="exact"/>
            <w:ind w:left="516" w:right="0" w:hanging="401"/>
            <w:jc w:val="left"/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rPr>
              <w:shadow/>
            </w:rPr>
            <w:t>Database</w:t>
          </w:r>
          <w:r>
            <w:rPr>
              <w:shadow w:val="0"/>
            </w:rPr>
            <w:tab/>
          </w:r>
          <w:r>
            <w:rPr>
              <w:shadow/>
            </w:rPr>
            <w:t>27</w:t>
          </w:r>
          <w:r>
            <w:rPr>
              <w:shadow/>
            </w:rP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926"/>
              <w:tab w:val="right" w:leader="dot" w:pos="10087"/>
            </w:tabs>
            <w:spacing w:before="0" w:after="0" w:line="414" w:lineRule="exact"/>
            <w:ind w:left="926" w:right="0" w:hanging="631"/>
            <w:jc w:val="left"/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rPr>
              <w:shadow/>
            </w:rPr>
            <w:t>JDBC</w:t>
          </w:r>
          <w:r>
            <w:rPr>
              <w:shadow w:val="0"/>
              <w:spacing w:val="-1"/>
            </w:rPr>
            <w:t xml:space="preserve"> </w:t>
          </w:r>
          <w:r>
            <w:rPr>
              <w:shadow/>
            </w:rPr>
            <w:t>(Java</w:t>
          </w:r>
          <w:r>
            <w:rPr>
              <w:shadow w:val="0"/>
            </w:rPr>
            <w:t xml:space="preserve"> </w:t>
          </w:r>
          <w:r>
            <w:rPr>
              <w:shadow/>
            </w:rPr>
            <w:t>database</w:t>
          </w:r>
          <w:r>
            <w:rPr>
              <w:shadow w:val="0"/>
              <w:spacing w:val="-1"/>
            </w:rPr>
            <w:t xml:space="preserve"> </w:t>
          </w:r>
          <w:r>
            <w:rPr>
              <w:shadow/>
            </w:rPr>
            <w:t>connectivity)</w:t>
          </w:r>
          <w:r>
            <w:rPr>
              <w:shadow w:val="0"/>
            </w:rPr>
            <w:tab/>
          </w:r>
          <w:r>
            <w:rPr>
              <w:shadow/>
            </w:rPr>
            <w:t>27</w:t>
          </w:r>
          <w:r>
            <w:rPr>
              <w:shadow/>
            </w:rP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926"/>
              <w:tab w:val="right" w:leader="dot" w:pos="10087"/>
            </w:tabs>
            <w:spacing w:before="0" w:after="0" w:line="240" w:lineRule="auto"/>
            <w:ind w:left="926" w:right="0" w:hanging="631"/>
            <w:jc w:val="left"/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rPr>
              <w:shadow/>
            </w:rPr>
            <w:t>DataBase</w:t>
          </w:r>
          <w:r>
            <w:rPr>
              <w:shadow w:val="0"/>
              <w:spacing w:val="-1"/>
            </w:rPr>
            <w:t xml:space="preserve"> </w:t>
          </w:r>
          <w:r>
            <w:rPr>
              <w:shadow/>
            </w:rPr>
            <w:t>Design,</w:t>
          </w:r>
          <w:r>
            <w:rPr>
              <w:shadow w:val="0"/>
              <w:spacing w:val="-8"/>
            </w:rPr>
            <w:t xml:space="preserve"> </w:t>
          </w:r>
          <w:r>
            <w:rPr>
              <w:shadow/>
            </w:rPr>
            <w:t>Tables</w:t>
          </w:r>
          <w:r>
            <w:rPr>
              <w:shadow w:val="0"/>
            </w:rPr>
            <w:tab/>
          </w:r>
          <w:r>
            <w:rPr>
              <w:shadow/>
            </w:rPr>
            <w:t>27</w:t>
          </w:r>
          <w:r>
            <w:rPr>
              <w:shadow/>
            </w:rP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516"/>
              <w:tab w:val="right" w:leader="dot" w:pos="10087"/>
            </w:tabs>
            <w:spacing w:before="1" w:after="0" w:line="240" w:lineRule="auto"/>
            <w:ind w:left="516" w:right="0" w:hanging="401"/>
            <w:jc w:val="left"/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rPr>
              <w:shadow/>
            </w:rPr>
            <w:t>Bibliography</w:t>
          </w:r>
          <w:r>
            <w:rPr>
              <w:shadow w:val="0"/>
            </w:rPr>
            <w:tab/>
          </w:r>
          <w:r>
            <w:rPr>
              <w:shadow/>
            </w:rPr>
            <w:t>32</w:t>
          </w:r>
          <w:r>
            <w:rPr>
              <w:shadow/>
            </w:rPr>
            <w:fldChar w:fldCharType="end"/>
          </w:r>
        </w:p>
        <w:p>
          <w:r>
            <w:fldChar w:fldCharType="end"/>
          </w:r>
        </w:p>
      </w:sdtContent>
    </w:sdt>
    <w:p>
      <w:pPr>
        <w:spacing w:after="0"/>
        <w:sectPr>
          <w:pgSz w:w="12240" w:h="15840"/>
          <w:pgMar w:top="1500" w:right="20" w:bottom="1380" w:left="1020" w:header="0" w:footer="1120" w:gutter="0"/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547"/>
          <w:tab w:val="left" w:pos="548"/>
        </w:tabs>
        <w:spacing w:before="76" w:after="0" w:line="240" w:lineRule="auto"/>
        <w:ind w:left="548" w:right="0" w:hanging="433"/>
        <w:jc w:val="left"/>
      </w:pPr>
      <w:bookmarkStart w:id="0" w:name="_bookmark0"/>
      <w:bookmarkEnd w:id="0"/>
      <w:bookmarkStart w:id="1" w:name="1 Learning Objectives, Aim, Purpose, Abs"/>
      <w:bookmarkEnd w:id="1"/>
      <w:bookmarkStart w:id="2" w:name="_bookmark0"/>
      <w:bookmarkEnd w:id="2"/>
      <w:r>
        <w:rPr>
          <w:shadow/>
        </w:rPr>
        <w:t>Learning</w:t>
      </w:r>
      <w:r>
        <w:rPr>
          <w:shadow w:val="0"/>
          <w:spacing w:val="-7"/>
        </w:rPr>
        <w:t xml:space="preserve"> </w:t>
      </w:r>
      <w:r>
        <w:rPr>
          <w:shadow/>
        </w:rPr>
        <w:t>Objectives,</w:t>
      </w:r>
      <w:r>
        <w:rPr>
          <w:shadow w:val="0"/>
          <w:spacing w:val="-19"/>
        </w:rPr>
        <w:t xml:space="preserve"> </w:t>
      </w:r>
      <w:r>
        <w:rPr>
          <w:shadow/>
        </w:rPr>
        <w:t>Aim,</w:t>
      </w:r>
      <w:r>
        <w:rPr>
          <w:shadow w:val="0"/>
          <w:spacing w:val="-7"/>
        </w:rPr>
        <w:t xml:space="preserve"> </w:t>
      </w:r>
      <w:r>
        <w:rPr>
          <w:shadow/>
        </w:rPr>
        <w:t>Purpose,</w:t>
      </w:r>
      <w:r>
        <w:rPr>
          <w:shadow w:val="0"/>
          <w:spacing w:val="-19"/>
        </w:rPr>
        <w:t xml:space="preserve"> </w:t>
      </w:r>
      <w:r>
        <w:rPr>
          <w:shadow/>
        </w:rPr>
        <w:t>Abstract</w:t>
      </w:r>
    </w:p>
    <w:p>
      <w:pPr>
        <w:pStyle w:val="8"/>
        <w:spacing w:before="5"/>
        <w:rPr>
          <w:rFonts w:ascii="Arial"/>
          <w:b/>
          <w:sz w:val="34"/>
        </w:rPr>
      </w:pPr>
    </w:p>
    <w:p>
      <w:pPr>
        <w:pStyle w:val="8"/>
        <w:ind w:left="115" w:right="1162"/>
      </w:pPr>
      <w:r>
        <w:t>Learn and master the basic and advanced concepts of core Java SE &amp; Java EE along with popular</w:t>
      </w:r>
      <w:r>
        <w:rPr>
          <w:spacing w:val="1"/>
        </w:rPr>
        <w:t xml:space="preserve"> </w:t>
      </w:r>
      <w:r>
        <w:t>frameworks like Hibernate, Spring and SOA. Gain expertise in the concepts like Java Array, Java</w:t>
      </w:r>
      <w:r>
        <w:rPr>
          <w:spacing w:val="1"/>
        </w:rPr>
        <w:t xml:space="preserve"> </w:t>
      </w:r>
      <w:r>
        <w:t>OOPs,</w:t>
      </w:r>
      <w:r>
        <w:rPr>
          <w:spacing w:val="-3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Function,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Loops,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Collections,</w:t>
      </w:r>
      <w:r>
        <w:rPr>
          <w:spacing w:val="-3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Thread,</w:t>
      </w:r>
      <w:r>
        <w:rPr>
          <w:spacing w:val="-1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Servlet,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Patterns,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Services using</w:t>
      </w:r>
      <w:r>
        <w:rPr>
          <w:spacing w:val="-1"/>
        </w:rPr>
        <w:t xml:space="preserve"> </w:t>
      </w:r>
      <w:r>
        <w:t>industry</w:t>
      </w:r>
      <w:r>
        <w:rPr>
          <w:spacing w:val="-5"/>
        </w:rPr>
        <w:t xml:space="preserve"> </w:t>
      </w:r>
      <w:r>
        <w:t>use-cases</w:t>
      </w:r>
    </w:p>
    <w:p>
      <w:pPr>
        <w:pStyle w:val="8"/>
      </w:pPr>
    </w:p>
    <w:p>
      <w:pPr>
        <w:pStyle w:val="8"/>
        <w:ind w:left="115"/>
      </w:pPr>
      <w:r>
        <w:t>To</w:t>
      </w:r>
      <w:r>
        <w:rPr>
          <w:spacing w:val="-2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skills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learned,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banking</w:t>
      </w:r>
      <w:r>
        <w:rPr>
          <w:spacing w:val="-1"/>
        </w:rPr>
        <w:t xml:space="preserve"> </w:t>
      </w:r>
      <w:r>
        <w:t>project</w:t>
      </w:r>
      <w:r>
        <w:rPr>
          <w:spacing w:val="54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developed.</w:t>
      </w:r>
    </w:p>
    <w:p>
      <w:pPr>
        <w:pStyle w:val="8"/>
      </w:pPr>
    </w:p>
    <w:p>
      <w:pPr>
        <w:spacing w:before="0"/>
        <w:ind w:left="115" w:right="0" w:firstLine="0"/>
        <w:jc w:val="left"/>
        <w:rPr>
          <w:sz w:val="24"/>
        </w:rPr>
      </w:pPr>
      <w:r>
        <w:rPr>
          <w:sz w:val="24"/>
        </w:rPr>
        <w:t xml:space="preserve">As </w:t>
      </w:r>
      <w:r>
        <w:rPr>
          <w:b/>
          <w:i/>
          <w:sz w:val="24"/>
        </w:rPr>
        <w:t>requirements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definition</w:t>
      </w:r>
      <w:r>
        <w:rPr>
          <w:b/>
          <w:i/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 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modules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>
      <w:pPr>
        <w:pStyle w:val="8"/>
      </w:pPr>
    </w:p>
    <w:p>
      <w:pPr>
        <w:pStyle w:val="8"/>
        <w:ind w:left="115" w:right="1162"/>
      </w:pPr>
      <w:r>
        <w:t>Module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accepts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authenticates the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database using</w:t>
      </w:r>
      <w:r>
        <w:rPr>
          <w:spacing w:val="1"/>
        </w:rPr>
        <w:t xml:space="preserve"> </w:t>
      </w:r>
      <w:r>
        <w:t>hibernate.</w:t>
      </w:r>
    </w:p>
    <w:p>
      <w:pPr>
        <w:pStyle w:val="8"/>
      </w:pPr>
    </w:p>
    <w:p>
      <w:pPr>
        <w:pStyle w:val="8"/>
        <w:ind w:left="115" w:right="1162"/>
      </w:pPr>
      <w:r>
        <w:t>Module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accepting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 of</w:t>
      </w:r>
      <w:r>
        <w:rPr>
          <w:spacing w:val="-1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(SB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Current</w:t>
      </w:r>
      <w:r>
        <w:rPr>
          <w:spacing w:val="-15"/>
        </w:rPr>
        <w:t xml:space="preserve"> </w:t>
      </w:r>
      <w:r>
        <w:t>A/c) and</w:t>
      </w:r>
      <w:r>
        <w:rPr>
          <w:spacing w:val="-1"/>
        </w:rPr>
        <w:t xml:space="preserve"> </w:t>
      </w:r>
      <w:r>
        <w:t>user's</w:t>
      </w:r>
      <w:r>
        <w:rPr>
          <w:spacing w:val="-2"/>
        </w:rPr>
        <w:t xml:space="preserve"> </w:t>
      </w:r>
      <w:r>
        <w:t>details,</w:t>
      </w:r>
      <w:r>
        <w:rPr>
          <w:spacing w:val="-1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created.</w:t>
      </w:r>
    </w:p>
    <w:p>
      <w:pPr>
        <w:pStyle w:val="8"/>
      </w:pPr>
    </w:p>
    <w:p>
      <w:pPr>
        <w:pStyle w:val="8"/>
        <w:ind w:left="115"/>
      </w:pPr>
      <w:r>
        <w:t>Module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debit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credit transactions.</w:t>
      </w:r>
    </w:p>
    <w:p>
      <w:pPr>
        <w:pStyle w:val="8"/>
      </w:pPr>
    </w:p>
    <w:p>
      <w:pPr>
        <w:pStyle w:val="8"/>
        <w:ind w:left="115" w:right="1162"/>
      </w:pPr>
      <w:r>
        <w:t>Module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:</w:t>
      </w:r>
      <w:r>
        <w:rPr>
          <w:spacing w:val="-15"/>
        </w:rPr>
        <w:t xml:space="preserve"> </w:t>
      </w:r>
      <w:r>
        <w:t>Accept</w:t>
      </w:r>
      <w:r>
        <w:rPr>
          <w:spacing w:val="-3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authorize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amount</w:t>
      </w:r>
      <w:r>
        <w:rPr>
          <w:spacing w:val="-57"/>
        </w:rPr>
        <w:t xml:space="preserve"> </w:t>
      </w:r>
      <w:r>
        <w:t>using web services.</w:t>
      </w:r>
    </w:p>
    <w:p>
      <w:pPr>
        <w:pStyle w:val="8"/>
      </w:pPr>
    </w:p>
    <w:p>
      <w:pPr>
        <w:pStyle w:val="8"/>
        <w:ind w:left="115" w:right="1521"/>
      </w:pPr>
      <w:r>
        <w:t>Module 5 : Display transactions of the account based on given date range (From a specific date to a</w:t>
      </w:r>
      <w:r>
        <w:rPr>
          <w:spacing w:val="-58"/>
        </w:rPr>
        <w:t xml:space="preserve"> </w:t>
      </w:r>
      <w:r>
        <w:t>specific date).</w:t>
      </w:r>
    </w:p>
    <w:p>
      <w:pPr>
        <w:pStyle w:val="8"/>
        <w:rPr>
          <w:sz w:val="26"/>
        </w:rPr>
      </w:pPr>
    </w:p>
    <w:p>
      <w:pPr>
        <w:spacing w:before="163"/>
        <w:ind w:left="115" w:right="0" w:firstLine="0"/>
        <w:jc w:val="left"/>
        <w:rPr>
          <w:i/>
          <w:sz w:val="20"/>
        </w:rPr>
      </w:pPr>
      <w:r>
        <w:rPr>
          <w:i/>
          <w:sz w:val="20"/>
        </w:rPr>
        <w:t>Web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Services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Project</w:t>
      </w:r>
    </w:p>
    <w:p>
      <w:pPr>
        <w:spacing w:before="2"/>
        <w:ind w:left="115" w:right="1162" w:firstLine="0"/>
        <w:jc w:val="left"/>
        <w:rPr>
          <w:i/>
          <w:sz w:val="20"/>
        </w:rPr>
      </w:pPr>
      <w:r>
        <w:rPr>
          <w:i/>
          <w:sz w:val="20"/>
        </w:rPr>
        <w:t>Learning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Objectives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-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this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module,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you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will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learn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SOA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implementation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web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services.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We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will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also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discuss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how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develop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project using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Spring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and Hibernate.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This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 banking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project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with web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services.</w:t>
      </w:r>
    </w:p>
    <w:p>
      <w:pPr>
        <w:spacing w:after="0"/>
        <w:jc w:val="left"/>
        <w:rPr>
          <w:sz w:val="20"/>
        </w:rPr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547"/>
          <w:tab w:val="left" w:pos="548"/>
        </w:tabs>
        <w:spacing w:before="76" w:after="0" w:line="240" w:lineRule="auto"/>
        <w:ind w:left="548" w:right="0" w:hanging="433"/>
        <w:jc w:val="left"/>
      </w:pPr>
      <w:bookmarkStart w:id="3" w:name="2 Architecture and components"/>
      <w:bookmarkEnd w:id="3"/>
      <w:bookmarkStart w:id="4" w:name="_bookmark1"/>
      <w:bookmarkEnd w:id="4"/>
      <w:bookmarkStart w:id="5" w:name="_bookmark1"/>
      <w:bookmarkEnd w:id="5"/>
      <w:r>
        <w:rPr>
          <w:shadow/>
        </w:rPr>
        <w:t>Architecture</w:t>
      </w:r>
      <w:r>
        <w:rPr>
          <w:shadow w:val="0"/>
          <w:spacing w:val="-8"/>
        </w:rPr>
        <w:t xml:space="preserve"> </w:t>
      </w:r>
      <w:r>
        <w:rPr>
          <w:shadow/>
        </w:rPr>
        <w:t>and</w:t>
      </w:r>
      <w:r>
        <w:rPr>
          <w:shadow w:val="0"/>
          <w:spacing w:val="-6"/>
        </w:rPr>
        <w:t xml:space="preserve"> </w:t>
      </w:r>
      <w:r>
        <w:rPr>
          <w:shadow/>
        </w:rPr>
        <w:t>components</w:t>
      </w:r>
    </w:p>
    <w:p>
      <w:pPr>
        <w:pStyle w:val="8"/>
        <w:rPr>
          <w:rFonts w:ascii="Arial"/>
          <w:b/>
          <w:sz w:val="36"/>
        </w:rPr>
      </w:pPr>
    </w:p>
    <w:p>
      <w:pPr>
        <w:pStyle w:val="14"/>
        <w:numPr>
          <w:ilvl w:val="1"/>
          <w:numId w:val="2"/>
        </w:numPr>
        <w:tabs>
          <w:tab w:val="left" w:pos="835"/>
          <w:tab w:val="left" w:pos="836"/>
        </w:tabs>
        <w:spacing w:before="302" w:after="0" w:line="240" w:lineRule="auto"/>
        <w:ind w:left="836" w:right="0" w:hanging="361"/>
        <w:jc w:val="left"/>
        <w:rPr>
          <w:sz w:val="24"/>
        </w:rPr>
      </w:pPr>
      <w:r>
        <w:rPr>
          <w:sz w:val="24"/>
        </w:rPr>
        <w:t>Spring</w:t>
      </w:r>
      <w:r>
        <w:rPr>
          <w:spacing w:val="-4"/>
          <w:sz w:val="24"/>
        </w:rPr>
        <w:t xml:space="preserve"> </w:t>
      </w:r>
      <w:r>
        <w:rPr>
          <w:sz w:val="24"/>
        </w:rPr>
        <w:t>MVC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Controller</w:t>
      </w:r>
    </w:p>
    <w:p>
      <w:pPr>
        <w:pStyle w:val="14"/>
        <w:numPr>
          <w:ilvl w:val="2"/>
          <w:numId w:val="2"/>
        </w:numPr>
        <w:tabs>
          <w:tab w:val="left" w:pos="1196"/>
        </w:tabs>
        <w:spacing w:before="20" w:after="0" w:line="240" w:lineRule="auto"/>
        <w:ind w:left="1196" w:right="0" w:hanging="360"/>
        <w:jc w:val="left"/>
        <w:rPr>
          <w:sz w:val="24"/>
        </w:rPr>
      </w:pPr>
      <w:r>
        <w:rPr>
          <w:sz w:val="24"/>
        </w:rPr>
        <w:t>Front</w:t>
      </w:r>
      <w:r>
        <w:rPr>
          <w:spacing w:val="-8"/>
          <w:sz w:val="24"/>
        </w:rPr>
        <w:t xml:space="preserve"> </w:t>
      </w:r>
      <w:r>
        <w:rPr>
          <w:sz w:val="24"/>
        </w:rPr>
        <w:t>Side</w:t>
      </w:r>
      <w:r>
        <w:rPr>
          <w:spacing w:val="-7"/>
          <w:sz w:val="24"/>
        </w:rPr>
        <w:t xml:space="preserve"> </w:t>
      </w:r>
      <w:r>
        <w:rPr>
          <w:sz w:val="24"/>
        </w:rPr>
        <w:t>(JSP,</w:t>
      </w:r>
      <w:r>
        <w:rPr>
          <w:spacing w:val="-6"/>
          <w:sz w:val="24"/>
        </w:rPr>
        <w:t xml:space="preserve"> </w:t>
      </w:r>
      <w:r>
        <w:rPr>
          <w:sz w:val="24"/>
        </w:rPr>
        <w:t>HTML,</w:t>
      </w:r>
      <w:r>
        <w:rPr>
          <w:spacing w:val="-7"/>
          <w:sz w:val="24"/>
        </w:rPr>
        <w:t xml:space="preserve"> </w:t>
      </w:r>
      <w:r>
        <w:rPr>
          <w:sz w:val="24"/>
        </w:rPr>
        <w:t>JavaScript,</w:t>
      </w:r>
      <w:r>
        <w:rPr>
          <w:spacing w:val="-5"/>
          <w:sz w:val="24"/>
        </w:rPr>
        <w:t xml:space="preserve"> </w:t>
      </w:r>
      <w:r>
        <w:rPr>
          <w:sz w:val="24"/>
        </w:rPr>
        <w:t>JSTL)</w:t>
      </w:r>
    </w:p>
    <w:p>
      <w:pPr>
        <w:pStyle w:val="14"/>
        <w:numPr>
          <w:ilvl w:val="2"/>
          <w:numId w:val="2"/>
        </w:numPr>
        <w:tabs>
          <w:tab w:val="left" w:pos="1196"/>
        </w:tabs>
        <w:spacing w:before="21" w:after="0" w:line="240" w:lineRule="auto"/>
        <w:ind w:left="1196" w:right="0" w:hanging="360"/>
        <w:jc w:val="left"/>
        <w:rPr>
          <w:sz w:val="24"/>
        </w:rPr>
      </w:pPr>
      <w:r>
        <w:rPr>
          <w:sz w:val="24"/>
        </w:rPr>
        <w:t>Back-Side</w:t>
      </w:r>
      <w:r>
        <w:rPr>
          <w:spacing w:val="-1"/>
          <w:sz w:val="24"/>
        </w:rPr>
        <w:t xml:space="preserve"> </w:t>
      </w:r>
      <w:r>
        <w:rPr>
          <w:sz w:val="24"/>
        </w:rPr>
        <w:t>JEE</w:t>
      </w:r>
      <w:r>
        <w:rPr>
          <w:spacing w:val="-3"/>
          <w:sz w:val="24"/>
        </w:rPr>
        <w:t xml:space="preserve"> </w:t>
      </w:r>
      <w:r>
        <w:rPr>
          <w:sz w:val="24"/>
        </w:rPr>
        <w:t>Spring</w:t>
      </w:r>
      <w:r>
        <w:rPr>
          <w:spacing w:val="-2"/>
          <w:sz w:val="24"/>
        </w:rPr>
        <w:t xml:space="preserve"> </w:t>
      </w:r>
      <w:r>
        <w:rPr>
          <w:sz w:val="24"/>
        </w:rPr>
        <w:t>MVC</w:t>
      </w:r>
    </w:p>
    <w:p>
      <w:pPr>
        <w:pStyle w:val="14"/>
        <w:numPr>
          <w:ilvl w:val="1"/>
          <w:numId w:val="2"/>
        </w:numPr>
        <w:tabs>
          <w:tab w:val="left" w:pos="835"/>
          <w:tab w:val="left" w:pos="836"/>
        </w:tabs>
        <w:spacing w:before="19" w:after="0" w:line="240" w:lineRule="auto"/>
        <w:ind w:left="836" w:right="0" w:hanging="361"/>
        <w:jc w:val="left"/>
        <w:rPr>
          <w:sz w:val="24"/>
        </w:rPr>
      </w:pPr>
      <w:r>
        <w:rPr>
          <w:spacing w:val="-1"/>
          <w:sz w:val="24"/>
        </w:rPr>
        <w:t>SOA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Architecture witth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 xml:space="preserve"> </w:t>
      </w:r>
      <w:r>
        <w:rPr>
          <w:spacing w:val="-1"/>
          <w:sz w:val="24"/>
        </w:rPr>
        <w:t>RESTful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Web</w:t>
      </w:r>
      <w:r>
        <w:rPr>
          <w:sz w:val="24"/>
        </w:rPr>
        <w:t xml:space="preserve"> </w:t>
      </w:r>
      <w:r>
        <w:rPr>
          <w:spacing w:val="-1"/>
          <w:sz w:val="24"/>
        </w:rPr>
        <w:t>Service</w:t>
      </w:r>
    </w:p>
    <w:p>
      <w:pPr>
        <w:pStyle w:val="14"/>
        <w:numPr>
          <w:ilvl w:val="1"/>
          <w:numId w:val="2"/>
        </w:numPr>
        <w:tabs>
          <w:tab w:val="left" w:pos="835"/>
          <w:tab w:val="left" w:pos="836"/>
        </w:tabs>
        <w:spacing w:before="22" w:after="0" w:line="240" w:lineRule="auto"/>
        <w:ind w:left="836" w:right="0" w:hanging="361"/>
        <w:jc w:val="left"/>
        <w:rPr>
          <w:sz w:val="24"/>
        </w:rPr>
      </w:pPr>
      <w:r>
        <w:rPr>
          <w:sz w:val="24"/>
        </w:rPr>
        <w:t>MariaDB</w:t>
      </w:r>
      <w:r>
        <w:rPr>
          <w:spacing w:val="-4"/>
          <w:sz w:val="24"/>
        </w:rPr>
        <w:t xml:space="preserve"> </w:t>
      </w:r>
      <w:r>
        <w:rPr>
          <w:sz w:val="24"/>
        </w:rPr>
        <w:t>(MySQL)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Base</w:t>
      </w:r>
    </w:p>
    <w:p>
      <w:pPr>
        <w:pStyle w:val="14"/>
        <w:numPr>
          <w:ilvl w:val="1"/>
          <w:numId w:val="2"/>
        </w:numPr>
        <w:tabs>
          <w:tab w:val="left" w:pos="835"/>
          <w:tab w:val="left" w:pos="836"/>
        </w:tabs>
        <w:spacing w:before="19" w:after="0" w:line="240" w:lineRule="auto"/>
        <w:ind w:left="836" w:right="0" w:hanging="361"/>
        <w:jc w:val="left"/>
        <w:rPr>
          <w:sz w:val="24"/>
        </w:rPr>
      </w:pPr>
      <w:r>
        <w:rPr>
          <w:sz w:val="24"/>
        </w:rPr>
        <w:t>JDBC</w:t>
      </w:r>
      <w:r>
        <w:rPr>
          <w:spacing w:val="-6"/>
          <w:sz w:val="24"/>
        </w:rPr>
        <w:t xml:space="preserve"> </w:t>
      </w:r>
      <w:r>
        <w:rPr>
          <w:sz w:val="24"/>
        </w:rPr>
        <w:t>(Transaction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batch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processing)</w:t>
      </w:r>
    </w:p>
    <w:p>
      <w:pPr>
        <w:pStyle w:val="14"/>
        <w:numPr>
          <w:ilvl w:val="1"/>
          <w:numId w:val="2"/>
        </w:numPr>
        <w:tabs>
          <w:tab w:val="left" w:pos="835"/>
          <w:tab w:val="left" w:pos="836"/>
        </w:tabs>
        <w:spacing w:before="21" w:after="0" w:line="240" w:lineRule="auto"/>
        <w:ind w:left="836" w:right="0" w:hanging="361"/>
        <w:jc w:val="left"/>
        <w:rPr>
          <w:sz w:val="24"/>
        </w:rPr>
      </w:pPr>
      <w:r>
        <w:rPr>
          <w:sz w:val="24"/>
        </w:rPr>
        <w:t>Server:</w:t>
      </w:r>
      <w:r>
        <w:rPr>
          <w:spacing w:val="-12"/>
          <w:sz w:val="24"/>
        </w:rPr>
        <w:t xml:space="preserve"> </w:t>
      </w:r>
      <w:r>
        <w:rPr>
          <w:sz w:val="24"/>
        </w:rPr>
        <w:t>TomCat</w:t>
      </w:r>
      <w:r>
        <w:rPr>
          <w:spacing w:val="-6"/>
          <w:sz w:val="24"/>
        </w:rPr>
        <w:t xml:space="preserve"> </w:t>
      </w:r>
      <w:r>
        <w:rPr>
          <w:sz w:val="24"/>
        </w:rPr>
        <w:t>8.5x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spacing w:before="256"/>
        <w:ind w:left="7316" w:right="0" w:firstLine="0"/>
        <w:jc w:val="left"/>
        <w:rPr>
          <w:b/>
          <w:sz w:val="28"/>
        </w:rPr>
      </w:pPr>
      <w:r>
        <w:rPr>
          <w:b/>
          <w:sz w:val="28"/>
        </w:rPr>
        <w:t>IP3:PortNumber3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6"/>
        <w:rPr>
          <w:b/>
          <w:sz w:val="16"/>
        </w:rPr>
      </w:pPr>
    </w:p>
    <w:p>
      <w:pPr>
        <w:spacing w:before="88"/>
        <w:ind w:left="8156" w:right="1147" w:hanging="280"/>
        <w:jc w:val="right"/>
        <w:rPr>
          <w:b/>
          <w:sz w:val="28"/>
        </w:rPr>
      </w:pPr>
      <w:r>
        <w:pict>
          <v:group id="_x0000_s1026" o:spid="_x0000_s1026" o:spt="203" style="position:absolute;left:0pt;margin-left:64.3pt;margin-top:-291.5pt;height:298.1pt;width:541.15pt;mso-position-horizontal-relative:page;z-index:-251651072;mso-width-relative:page;mso-height-relative:page;" coordorigin="1286,-5831" coordsize="10823,5962">
            <o:lock v:ext="edit"/>
            <v:shape id="_x0000_s1027" o:spid="_x0000_s1027" style="position:absolute;left:8600;top:-4167;height:1664;width:314;" fillcolor="#719ECE" filled="t" stroked="f" coordorigin="8600,-4167" coordsize="314,1664" path="m8914,-2835l8600,-2835,8758,-2503,8914,-2835xm8836,-3837l8678,-3837,8678,-2835,8836,-2835,8836,-3837xm8758,-4167l8600,-3837,8914,-3837,8758,-4167xe">
              <v:path arrowok="t"/>
              <v:fill on="t" focussize="0,0"/>
              <v:stroke on="f"/>
              <v:imagedata o:title=""/>
              <o:lock v:ext="edit"/>
            </v:shape>
            <v:shape id="_x0000_s1028" o:spid="_x0000_s1028" style="position:absolute;left:8600;top:-4167;height:1664;width:314;" filled="f" stroked="t" coordorigin="8600,-4167" coordsize="314,1664" path="m8600,-3837l8758,-4167,8914,-3837,8836,-3837,8836,-2835,8914,-2835,8758,-2503,8600,-2835,8678,-2835,8678,-3837,8600,-3837xm8600,-4167l8600,-4167m8914,-2503l8914,-2503e">
              <v:path arrowok="t"/>
              <v:fill on="f" focussize="0,0"/>
              <v:stroke weight="0pt" color="#3364A3"/>
              <v:imagedata o:title=""/>
              <o:lock v:ext="edit"/>
            </v:shape>
            <v:shape id="_x0000_s1029" o:spid="_x0000_s1029" style="position:absolute;left:7990;top:-2717;height:2022;width:1518;" fillcolor="#719ECE" filled="t" stroked="f" coordorigin="7990,-2717" coordsize="1518,2022" path="m8748,-2717l8637,-2714,8531,-2706,8430,-2693,8337,-2676,8253,-2654,8177,-2629,8113,-2601,8061,-2570,7998,-2502,7990,-2465,7990,-949,8022,-876,8113,-811,8177,-783,8253,-758,8337,-736,8430,-719,8531,-706,8637,-697,8748,-695,8859,-697,8965,-706,9066,-719,9159,-736,9244,-758,9320,-783,9384,-811,9436,-843,9500,-912,9508,-949,9508,-2465,9475,-2537,9384,-2601,9320,-2629,9244,-2654,9159,-2676,9066,-2693,8965,-2706,8859,-2714,8748,-2717xe">
              <v:path arrowok="t"/>
              <v:fill on="t" focussize="0,0"/>
              <v:stroke on="f"/>
              <v:imagedata o:title=""/>
              <o:lock v:ext="edit"/>
            </v:shape>
            <v:shape id="_x0000_s1030" o:spid="_x0000_s1030" style="position:absolute;left:7990;top:-2717;height:2022;width:1518;" filled="f" stroked="t" coordorigin="7990,-2717" coordsize="1518,2022" path="m8748,-2717l8637,-2714,8531,-2706,8430,-2693,8337,-2676,8253,-2654,8177,-2629,8113,-2601,8061,-2570,8022,-2537,7998,-2502,7990,-2465,7990,-949,7998,-912,8022,-876,8061,-843,8113,-811,8177,-783,8253,-758,8337,-736,8430,-719,8531,-706,8637,-697,8748,-695,8859,-697,8965,-706,9066,-719,9159,-736,9244,-758,9320,-783,9384,-811,9436,-843,9475,-876,9500,-912,9508,-949,9508,-2465,9500,-2502,9475,-2537,9436,-2570,9384,-2601,9320,-2629,9244,-2654,9159,-2676,9066,-2693,8965,-2706,8859,-2714,8748,-2717,8748,-2717xm7990,-2717l7990,-2717m9508,-695l9508,-695e">
              <v:path arrowok="t"/>
              <v:fill on="f" focussize="0,0"/>
              <v:stroke weight="0pt" color="#3364A3"/>
              <v:imagedata o:title=""/>
              <o:lock v:ext="edit"/>
            </v:shape>
            <v:shape id="_x0000_s1031" o:spid="_x0000_s1031" style="position:absolute;left:7990;top:-2717;height:504;width:1518;" fillcolor="#A4C2E1" filled="t" stroked="f" coordorigin="7990,-2717" coordsize="1518,504" path="m8748,-2717l8637,-2714,8531,-2706,8430,-2693,8337,-2676,8253,-2654,8177,-2629,8113,-2601,8061,-2570,7998,-2502,7990,-2465,7998,-2428,8061,-2359,8113,-2328,8177,-2300,8253,-2275,8337,-2253,8430,-2236,8531,-2223,8637,-2215,8748,-2213,8859,-2215,8965,-2223,9066,-2236,9159,-2253,9244,-2275,9320,-2300,9384,-2328,9436,-2359,9500,-2428,9508,-2465,9500,-2502,9436,-2570,9384,-2601,9320,-2629,9244,-2654,9159,-2676,9066,-2693,8965,-2706,8859,-2714,8748,-2717xe">
              <v:path arrowok="t"/>
              <v:fill on="t" focussize="0,0"/>
              <v:stroke on="f"/>
              <v:imagedata o:title=""/>
              <o:lock v:ext="edit"/>
            </v:shape>
            <v:shape id="_x0000_s1032" o:spid="_x0000_s1032" style="position:absolute;left:7990;top:-2717;height:2022;width:1518;" filled="f" stroked="t" coordorigin="7990,-2717" coordsize="1518,2022" path="m8748,-2717l8637,-2714,8531,-2706,8430,-2693,8337,-2676,8253,-2654,8177,-2629,8113,-2601,8061,-2570,8022,-2537,7998,-2502,7990,-2465,7998,-2428,8022,-2392,8061,-2359,8113,-2328,8177,-2300,8253,-2275,8337,-2253,8430,-2236,8531,-2223,8637,-2215,8748,-2213,8859,-2215,8965,-2223,9066,-2236,9159,-2253,9244,-2275,9320,-2300,9384,-2328,9436,-2359,9475,-2392,9500,-2428,9508,-2465,9500,-2502,9475,-2537,9436,-2570,9384,-2601,9320,-2629,9244,-2654,9159,-2676,9066,-2693,8965,-2706,8859,-2714,8748,-2717,8748,-2717xm7990,-2717l7990,-2717m9508,-695l9508,-695e">
              <v:path arrowok="t"/>
              <v:fill on="f" focussize="0,0"/>
              <v:stroke weight="0pt" color="#3364A3"/>
              <v:imagedata o:title=""/>
              <o:lock v:ext="edit"/>
            </v:shape>
            <v:shape id="_x0000_s1033" o:spid="_x0000_s1033" o:spt="75" type="#_x0000_t75" style="position:absolute;left:4240;top:-3306;height:1841;width:2786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34" o:spid="_x0000_s1034" style="position:absolute;left:6790;top:-2181;height:642;width:1234;" fillcolor="#719ECE" filled="t" stroked="f" coordorigin="6790,-2181" coordsize="1234,642" path="m6966,-1825l6790,-1565,7104,-1539,7070,-1611,7370,-1755,7000,-1755,6966,-1825xm7708,-2181l7742,-2111,7000,-1755,7370,-1755,7812,-1967,7895,-1967,8024,-2157,7708,-2181xm7895,-1967l7812,-1967,7846,-1895,7895,-1967xe">
              <v:path arrowok="t"/>
              <v:fill on="t" focussize="0,0"/>
              <v:stroke on="f"/>
              <v:imagedata o:title=""/>
              <o:lock v:ext="edit"/>
            </v:shape>
            <v:shape id="_x0000_s1035" o:spid="_x0000_s1035" style="position:absolute;left:6722;top:-2181;height:642;width:1370;" filled="f" stroked="t" coordorigin="6722,-2181" coordsize="1370,642" path="m6790,-1565l6966,-1825,7000,-1755,7742,-2111,7708,-2181,8024,-2157,7846,-1895,7812,-1967,7070,-1611,7104,-1539,6790,-1565xm6722,-1707l6722,-1707m8092,-2013l8092,-2013e">
              <v:path arrowok="t"/>
              <v:fill on="f" focussize="0,0"/>
              <v:stroke weight="0pt" color="#3364A3"/>
              <v:imagedata o:title=""/>
              <o:lock v:ext="edit"/>
            </v:shape>
            <v:shape id="_x0000_s1036" o:spid="_x0000_s1036" style="position:absolute;left:1298;top:-5169;height:1744;width:2606;" fillcolor="#719ECE" filled="t" stroked="f" coordorigin="1298,-5169" coordsize="2606,1744" path="m3904,-3857l3602,-3857,3602,-5169,1634,-5169,1634,-3857,1298,-3857,1298,-3425,2600,-3425,3904,-3425,3904,-3857xe">
              <v:path arrowok="t"/>
              <v:fill on="t" focussize="0,0"/>
              <v:stroke on="f"/>
              <v:imagedata o:title=""/>
              <o:lock v:ext="edit"/>
            </v:shape>
            <v:shape id="_x0000_s1037" o:spid="_x0000_s1037" style="position:absolute;left:1298;top:-3857;height:432;width:2606;" filled="f" stroked="t" coordorigin="1298,-3857" coordsize="2606,432" path="m2600,-3425l1298,-3425,1298,-3857,3904,-3857,3904,-3425,2600,-3425xe">
              <v:path arrowok="t"/>
              <v:fill on="f" focussize="0,0"/>
              <v:stroke weight="0pt" color="#3364A3"/>
              <v:imagedata o:title=""/>
              <o:lock v:ext="edit"/>
            </v:shape>
            <v:shape id="_x0000_s1038" o:spid="_x0000_s1038" style="position:absolute;left:3612;top:-4019;height:1258;width:1224;" fillcolor="#719ECE" filled="t" stroked="f" coordorigin="3612,-4019" coordsize="1224,1258" path="m4146,-3587l3920,-3587,4412,-3081,4372,-3041,4836,-2761,4591,-3193,4528,-3193,4146,-3587xm4568,-3233l4528,-3193,4591,-3193,4568,-3233xm3612,-4019l3880,-3549,3920,-3587,4146,-3587,4036,-3701,4076,-3739,3612,-4019xe">
              <v:path arrowok="t"/>
              <v:fill on="t" focussize="0,0"/>
              <v:stroke on="f"/>
              <v:imagedata o:title=""/>
              <o:lock v:ext="edit"/>
            </v:shape>
            <v:shape id="_x0000_s1039" o:spid="_x0000_s1039" style="position:absolute;left:3612;top:-4115;height:1448;width:1224;" filled="f" stroked="t" coordorigin="3612,-4115" coordsize="1224,1448" path="m4836,-2761l4372,-3041,4412,-3081,3920,-3587,3880,-3549,3612,-4019,4076,-3739,4036,-3701,4528,-3193,4568,-3233,4836,-2761xm4738,-2667l4738,-2667m3710,-4115l3710,-4115e">
              <v:path arrowok="t"/>
              <v:fill on="f" focussize="0,0"/>
              <v:stroke weight="0pt" color="#3364A3"/>
              <v:imagedata o:title=""/>
              <o:lock v:ext="edit"/>
            </v:shape>
            <v:shape id="_x0000_s1040" o:spid="_x0000_s1040" style="position:absolute;left:1286;top:-1949;height:1696;width:2606;" fillcolor="#719ECE" filled="t" stroked="f" coordorigin="1286,-1949" coordsize="2606,1696" path="m3892,-685l3602,-685,3602,-1949,1634,-1949,1634,-685,1286,-685,1286,-253,2588,-253,3892,-253,3892,-685xe">
              <v:path arrowok="t"/>
              <v:fill on="t" focussize="0,0"/>
              <v:stroke on="f"/>
              <v:imagedata o:title=""/>
              <o:lock v:ext="edit"/>
            </v:shape>
            <v:shape id="_x0000_s1041" o:spid="_x0000_s1041" style="position:absolute;left:1286;top:-685;height:432;width:2606;" filled="f" stroked="t" coordorigin="1286,-685" coordsize="2606,432" path="m2588,-253l1286,-253,1286,-685,3892,-685,3892,-253,2588,-253xe">
              <v:path arrowok="t"/>
              <v:fill on="f" focussize="0,0"/>
              <v:stroke weight="0pt" color="#3364A3"/>
              <v:imagedata o:title=""/>
              <o:lock v:ext="edit"/>
            </v:shape>
            <v:shape id="_x0000_s1042" o:spid="_x0000_s1042" style="position:absolute;left:10336;top:-1823;height:1954;width:1472;" fillcolor="#719ECE" filled="t" stroked="f" coordorigin="10336,-1823" coordsize="1472,1954" path="m11072,-1823l10964,-1820,10861,-1812,10764,-1800,10673,-1783,10591,-1762,10518,-1738,10456,-1711,10368,-1649,10336,-1579,10336,-115,10368,-44,10456,19,10518,46,10591,70,10673,91,10764,108,10861,121,10964,129,11072,131,11179,129,11282,121,11379,108,11470,91,11552,70,11625,46,11688,19,11776,-44,11808,-115,11808,-1579,11776,-1649,11688,-1711,11625,-1738,11552,-1762,11470,-1783,11379,-1800,11282,-1812,11179,-1820,11072,-1823xe">
              <v:path arrowok="t"/>
              <v:fill on="t" focussize="0,0"/>
              <v:stroke on="f"/>
              <v:imagedata o:title=""/>
              <o:lock v:ext="edit"/>
            </v:shape>
            <v:shape id="_x0000_s1043" o:spid="_x0000_s1043" style="position:absolute;left:10336;top:-1823;height:1954;width:1472;" filled="f" stroked="t" coordorigin="10336,-1823" coordsize="1472,1954" path="m11072,-1823l10964,-1820,10861,-1812,10764,-1800,10673,-1783,10591,-1762,10518,-1738,10456,-1711,10405,-1681,10368,-1649,10344,-1614,10336,-1579,10336,-115,10344,-79,10368,-44,10405,-12,10456,19,10518,46,10591,70,10673,91,10764,108,10861,121,10964,129,11072,131,11179,129,11282,121,11379,108,11470,91,11552,70,11625,46,11688,19,11739,-12,11776,-44,11800,-79,11808,-115,11808,-1579,11800,-1614,11776,-1649,11739,-1681,11688,-1711,11625,-1738,11552,-1762,11470,-1783,11379,-1800,11282,-1812,11179,-1820,11072,-1823,11072,-1823xm10336,-1823l10336,-1823m11808,131l11808,131e">
              <v:path arrowok="t"/>
              <v:fill on="f" focussize="0,0"/>
              <v:stroke weight="0pt" color="#3364A3"/>
              <v:imagedata o:title=""/>
              <o:lock v:ext="edit"/>
            </v:shape>
            <v:shape id="_x0000_s1044" o:spid="_x0000_s1044" style="position:absolute;left:10336;top:-1823;height:488;width:1472;" fillcolor="#A4C2E1" filled="t" stroked="f" coordorigin="10336,-1823" coordsize="1472,488" path="m11072,-1823l10964,-1820,10861,-1812,10764,-1800,10673,-1783,10591,-1762,10518,-1738,10456,-1711,10368,-1649,10336,-1579,10344,-1543,10405,-1477,10518,-1420,10591,-1395,10673,-1375,10764,-1358,10861,-1345,10964,-1337,11072,-1335,11179,-1337,11282,-1345,11379,-1358,11470,-1375,11552,-1395,11625,-1420,11688,-1447,11776,-1509,11808,-1579,11800,-1614,11739,-1681,11625,-1738,11552,-1762,11470,-1783,11379,-1800,11282,-1812,11179,-1820,11072,-1823xe">
              <v:path arrowok="t"/>
              <v:fill on="t" focussize="0,0"/>
              <v:stroke on="f"/>
              <v:imagedata o:title=""/>
              <o:lock v:ext="edit"/>
            </v:shape>
            <v:shape id="_x0000_s1045" o:spid="_x0000_s1045" style="position:absolute;left:10336;top:-1823;height:1954;width:1472;" filled="f" stroked="t" coordorigin="10336,-1823" coordsize="1472,1954" path="m11072,-1823l10964,-1820,10861,-1812,10764,-1800,10673,-1783,10591,-1762,10518,-1738,10456,-1711,10405,-1681,10368,-1649,10344,-1614,10336,-1579,10344,-1543,10368,-1509,10405,-1477,10456,-1447,10518,-1420,10591,-1395,10673,-1375,10764,-1358,10861,-1345,10964,-1337,11072,-1335,11179,-1337,11282,-1345,11379,-1358,11470,-1375,11552,-1395,11625,-1420,11688,-1447,11739,-1477,11776,-1509,11800,-1543,11808,-1579,11800,-1614,11776,-1649,11739,-1681,11688,-1711,11625,-1738,11552,-1762,11470,-1783,11379,-1800,11282,-1812,11179,-1820,11072,-1823,11072,-1823xm10336,-1823l10336,-1823m11808,131l11808,131e">
              <v:path arrowok="t"/>
              <v:fill on="f" focussize="0,0"/>
              <v:stroke weight="0pt" color="#3364A3"/>
              <v:imagedata o:title=""/>
              <o:lock v:ext="edit"/>
            </v:shape>
            <v:shape id="_x0000_s1046" o:spid="_x0000_s1046" style="position:absolute;left:9340;top:-1729;height:938;width:1034;" fillcolor="#719ECE" filled="t" stroked="f" coordorigin="9340,-1729" coordsize="1034,938" path="m9823,-1393l9598,-1393,10014,-1013,9980,-975,10374,-791,10175,-1127,10116,-1127,9823,-1393xm10152,-1165l10116,-1127,10175,-1127,10152,-1165xm9340,-1729l9562,-1353,9598,-1393,9823,-1393,9700,-1505,9736,-1543,9340,-1729xe">
              <v:path arrowok="t"/>
              <v:fill on="t" focussize="0,0"/>
              <v:stroke on="f"/>
              <v:imagedata o:title=""/>
              <o:lock v:ext="edit"/>
            </v:shape>
            <v:shape id="_x0000_s1047" o:spid="_x0000_s1047" style="position:absolute;left:9340;top:-1825;height:1130;width:1034;" filled="f" stroked="t" coordorigin="9340,-1825" coordsize="1034,1130" path="m10374,-791l9980,-975,10014,-1013,9598,-1393,9562,-1353,9340,-1729,9736,-1543,9700,-1505,10116,-1127,10152,-1165,10374,-791xm10288,-695l10288,-695m9426,-1825l9426,-1825e">
              <v:path arrowok="t"/>
              <v:fill on="f" focussize="0,0"/>
              <v:stroke weight="0pt" color="#3364A3"/>
              <v:imagedata o:title=""/>
              <o:lock v:ext="edit"/>
            </v:shape>
            <v:shape id="_x0000_s1048" o:spid="_x0000_s1048" style="position:absolute;left:3558;top:-1849;height:1236;width:1296;" fillcolor="#719ECE" filled="t" stroked="f" coordorigin="3558,-1849" coordsize="1296,1236" path="m3854,-1077l3558,-613,4036,-885,4000,-925,4117,-1037,3892,-1037,3854,-1077xm4854,-1849l4376,-1575,4414,-1537,3892,-1037,4117,-1037,4522,-1423,4585,-1423,4854,-1849xm4585,-1423l4522,-1423,4560,-1383,4585,-1423xe">
              <v:path arrowok="t"/>
              <v:fill on="t" focussize="0,0"/>
              <v:stroke on="f"/>
              <v:imagedata o:title=""/>
              <o:lock v:ext="edit"/>
            </v:shape>
            <v:shape id="_x0000_s1049" o:spid="_x0000_s1049" style="position:absolute;left:3466;top:-1849;height:1236;width:1480;" filled="f" stroked="t" coordorigin="3466,-1849" coordsize="1480,1236" path="m4854,-1849l4560,-1383,4522,-1423,4000,-925,4036,-885,3558,-613,3854,-1077,3892,-1037,4414,-1537,4376,-1575,4854,-1849xm4946,-1751l4946,-1751m3466,-709l3466,-709e">
              <v:path arrowok="t"/>
              <v:fill on="f" focussize="0,0"/>
              <v:stroke weight="0pt" color="#3364A3"/>
              <v:imagedata o:title=""/>
              <o:lock v:ext="edit"/>
            </v:shape>
            <v:shape id="_x0000_s1050" o:spid="_x0000_s1050" style="position:absolute;left:10392;top:-5391;height:1936;width:1516;" fillcolor="#719ECE" filled="t" stroked="f" coordorigin="10392,-5391" coordsize="1516,1936" path="m11150,-5391l11039,-5388,10933,-5380,10832,-5368,10739,-5351,10655,-5331,10579,-5307,10515,-5280,10424,-5218,10392,-5149,10392,-3697,10424,-3627,10515,-3566,10579,-3538,10655,-3515,10739,-3494,10832,-3477,10933,-3465,11039,-3457,11150,-3455,11261,-3457,11367,-3465,11468,-3477,11561,-3494,11645,-3515,11721,-3538,11785,-3566,11876,-3627,11908,-3697,11908,-5149,11876,-5218,11785,-5280,11721,-5307,11645,-5331,11561,-5351,11468,-5368,11367,-5380,11261,-5388,11150,-5391xe">
              <v:path arrowok="t"/>
              <v:fill on="t" focussize="0,0"/>
              <v:stroke on="f"/>
              <v:imagedata o:title=""/>
              <o:lock v:ext="edit"/>
            </v:shape>
            <v:shape id="_x0000_s1051" o:spid="_x0000_s1051" style="position:absolute;left:10392;top:-5391;height:1936;width:1516;" filled="f" stroked="t" coordorigin="10392,-5391" coordsize="1516,1936" path="m11150,-5391l11039,-5388,10933,-5380,10832,-5368,10739,-5351,10655,-5331,10579,-5307,10515,-5280,10463,-5250,10424,-5218,10400,-5184,10392,-5149,10392,-3697,10400,-3661,10424,-3627,10463,-3595,10515,-3566,10579,-3538,10655,-3515,10739,-3494,10832,-3477,10933,-3465,11039,-3457,11150,-3455,11261,-3457,11367,-3465,11468,-3477,11561,-3494,11645,-3515,11721,-3538,11785,-3566,11837,-3595,11876,-3627,11900,-3661,11908,-3697,11908,-5149,11900,-5184,11876,-5218,11837,-5250,11785,-5280,11721,-5307,11645,-5331,11561,-5351,11468,-5368,11367,-5380,11261,-5388,11150,-5391,11150,-5391xm10392,-5391l10392,-5391m11908,-3455l11908,-3455e">
              <v:path arrowok="t"/>
              <v:fill on="f" focussize="0,0"/>
              <v:stroke weight="0pt" color="#3364A3"/>
              <v:imagedata o:title=""/>
              <o:lock v:ext="edit"/>
            </v:shape>
            <v:shape id="_x0000_s1052" o:spid="_x0000_s1052" style="position:absolute;left:10392;top:-5391;height:484;width:1516;" fillcolor="#A4C2E1" filled="t" stroked="f" coordorigin="10392,-5391" coordsize="1516,484" path="m11150,-5391l11039,-5388,10933,-5380,10832,-5368,10739,-5351,10655,-5331,10579,-5307,10515,-5280,10424,-5218,10392,-5149,10400,-5113,10463,-5047,10579,-4990,10655,-4967,10739,-4946,10832,-4929,10933,-4917,11039,-4909,11150,-4907,11261,-4909,11367,-4917,11468,-4929,11561,-4946,11645,-4967,11721,-4990,11785,-5018,11876,-5079,11908,-5149,11900,-5184,11837,-5250,11721,-5307,11645,-5331,11561,-5351,11468,-5368,11367,-5380,11261,-5388,11150,-5391xe">
              <v:path arrowok="t"/>
              <v:fill on="t" focussize="0,0"/>
              <v:stroke on="f"/>
              <v:imagedata o:title=""/>
              <o:lock v:ext="edit"/>
            </v:shape>
            <v:shape id="_x0000_s1053" o:spid="_x0000_s1053" style="position:absolute;left:10392;top:-5391;height:1936;width:1516;" filled="f" stroked="t" coordorigin="10392,-5391" coordsize="1516,1936" path="m11150,-5391l11039,-5388,10933,-5380,10832,-5368,10739,-5351,10655,-5331,10579,-5307,10515,-5280,10463,-5250,10424,-5218,10400,-5184,10392,-5149,10400,-5113,10424,-5079,10463,-5047,10515,-5018,10579,-4990,10655,-4967,10739,-4946,10832,-4929,10933,-4917,11039,-4909,11150,-4907,11261,-4909,11367,-4917,11468,-4929,11561,-4946,11645,-4967,11721,-4990,11785,-5018,11837,-5047,11876,-5079,11900,-5113,11908,-5149,11900,-5184,11876,-5218,11837,-5250,11785,-5280,11721,-5307,11645,-5331,11561,-5351,11468,-5368,11367,-5380,11261,-5388,11150,-5391,11150,-5391xm10392,-5391l10392,-5391m11908,-3455l11908,-3455e">
              <v:path arrowok="t"/>
              <v:fill on="f" focussize="0,0"/>
              <v:stroke weight="0pt" color="#3364A3"/>
              <v:imagedata o:title=""/>
              <o:lock v:ext="edit"/>
            </v:shape>
            <v:shape id="_x0000_s1054" o:spid="_x0000_s1054" style="position:absolute;left:8070;top:-5831;height:1928;width:1506;" fillcolor="#719ECE" filled="t" stroked="f" coordorigin="8070,-5831" coordsize="1506,1928" path="m8822,-5831l8712,-5828,8607,-5820,8507,-5808,8415,-5791,8331,-5771,8256,-5747,8192,-5720,8102,-5659,8070,-5591,8070,-4145,8102,-4075,8192,-4014,8256,-3986,8331,-3963,8415,-3942,8507,-3925,8607,-3913,8712,-3905,8822,-3903,8932,-3905,9037,-3913,9137,-3925,9230,-3942,9314,-3963,9389,-3986,9453,-4014,9544,-4075,9576,-4145,9576,-5591,9544,-5659,9453,-5720,9389,-5747,9314,-5771,9230,-5791,9137,-5808,9037,-5820,8932,-5828,8822,-5831xe">
              <v:path arrowok="t"/>
              <v:fill on="t" focussize="0,0"/>
              <v:stroke on="f"/>
              <v:imagedata o:title=""/>
              <o:lock v:ext="edit"/>
            </v:shape>
            <v:shape id="_x0000_s1055" o:spid="_x0000_s1055" style="position:absolute;left:8070;top:-5831;height:1928;width:1506;" filled="f" stroked="t" coordorigin="8070,-5831" coordsize="1506,1928" path="m8822,-5831l8712,-5828,8607,-5820,8507,-5808,8415,-5791,8331,-5771,8256,-5747,8192,-5720,8141,-5691,8102,-5659,8078,-5625,8070,-5591,8070,-4145,8078,-4109,8102,-4075,8141,-4043,8192,-4014,8256,-3986,8331,-3963,8415,-3942,8507,-3925,8607,-3913,8712,-3905,8822,-3903,8932,-3905,9037,-3913,9137,-3925,9230,-3942,9314,-3963,9389,-3986,9453,-4014,9505,-4043,9544,-4075,9568,-4109,9576,-4145,9576,-5591,9568,-5625,9544,-5659,9505,-5691,9453,-5720,9389,-5747,9314,-5771,9230,-5791,9137,-5808,9037,-5820,8932,-5828,8822,-5831,8822,-5831xm8070,-5831l8070,-5831m9576,-3903l9576,-3903e">
              <v:path arrowok="t"/>
              <v:fill on="f" focussize="0,0"/>
              <v:stroke weight="0pt" color="#3364A3"/>
              <v:imagedata o:title=""/>
              <o:lock v:ext="edit"/>
            </v:shape>
            <v:shape id="_x0000_s1056" o:spid="_x0000_s1056" style="position:absolute;left:8070;top:-5831;height:482;width:1506;" fillcolor="#A4C2E1" filled="t" stroked="f" coordorigin="8070,-5831" coordsize="1506,482" path="m8822,-5831l8712,-5828,8607,-5820,8507,-5808,8415,-5791,8331,-5771,8256,-5747,8192,-5720,8102,-5659,8070,-5591,8078,-5555,8141,-5489,8256,-5432,8331,-5409,8415,-5388,8507,-5371,8607,-5359,8712,-5351,8822,-5349,8932,-5351,9037,-5359,9137,-5371,9230,-5388,9314,-5409,9389,-5432,9453,-5460,9544,-5521,9576,-5591,9568,-5625,9505,-5691,9389,-5747,9314,-5771,9230,-5791,9137,-5808,9037,-5820,8932,-5828,8822,-5831xe">
              <v:path arrowok="t"/>
              <v:fill on="t" focussize="0,0"/>
              <v:stroke on="f"/>
              <v:imagedata o:title=""/>
              <o:lock v:ext="edit"/>
            </v:shape>
            <v:shape id="_x0000_s1057" o:spid="_x0000_s1057" style="position:absolute;left:8070;top:-5831;height:1928;width:1506;" filled="f" stroked="t" coordorigin="8070,-5831" coordsize="1506,1928" path="m8822,-5831l8712,-5828,8607,-5820,8507,-5808,8415,-5791,8331,-5771,8256,-5747,8192,-5720,8141,-5691,8102,-5659,8078,-5625,8070,-5591,8078,-5555,8102,-5521,8141,-5489,8192,-5460,8256,-5432,8331,-5409,8415,-5388,8507,-5371,8607,-5359,8712,-5351,8822,-5349,8932,-5351,9037,-5359,9137,-5371,9230,-5388,9314,-5409,9389,-5432,9453,-5460,9505,-5489,9544,-5521,9568,-5555,9576,-5591,9568,-5625,9544,-5659,9505,-5691,9453,-5720,9389,-5747,9314,-5771,9230,-5791,9137,-5808,9037,-5820,8932,-5828,8822,-5831,8822,-5831xm8070,-5831l8070,-5831m9576,-3903l9576,-3903e">
              <v:path arrowok="t"/>
              <v:fill on="f" focussize="0,0"/>
              <v:stroke weight="0pt" color="#3364A3"/>
              <v:imagedata o:title=""/>
              <o:lock v:ext="edit"/>
            </v:shape>
            <v:shape id="_x0000_s1058" o:spid="_x0000_s1058" style="position:absolute;left:9574;top:-4969;height:330;width:934;" fillcolor="#719ECE" filled="t" stroked="f" coordorigin="9574,-4969" coordsize="934,330" path="m9758,-4969l9574,-4805,9758,-4639,9758,-4723,10416,-4723,10508,-4805,10415,-4887,9758,-4887,9758,-4969xm10416,-4723l10322,-4723,10322,-4639,10416,-4723xm10322,-4969l10322,-4887,10415,-4887,10322,-4969xe">
              <v:path arrowok="t"/>
              <v:fill on="t" focussize="0,0"/>
              <v:stroke on="f"/>
              <v:imagedata o:title=""/>
              <o:lock v:ext="edit"/>
            </v:shape>
            <v:shape id="_x0000_s1059" o:spid="_x0000_s1059" style="position:absolute;left:9574;top:-4969;height:330;width:934;" filled="f" stroked="t" coordorigin="9574,-4969" coordsize="934,330" path="m9574,-4805l9758,-4969,9758,-4887,10322,-4887,10322,-4969,10508,-4805,10322,-4639,10322,-4723,9758,-4723,9758,-4639,9574,-4805xm9574,-4969l9574,-4969m10508,-4639l10508,-4639e">
              <v:path arrowok="t"/>
              <v:fill on="f" focussize="0,0"/>
              <v:stroke weight="0pt" color="#3364A3"/>
              <v:imagedata o:title=""/>
              <o:lock v:ext="edit"/>
            </v:shape>
            <v:shape id="_x0000_s1060" o:spid="_x0000_s1060" o:spt="202" type="#_x0000_t202" style="position:absolute;left:8264;top:-5703;height:542;width:11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ind w:left="0" w:right="16" w:firstLine="10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RESTful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3"/>
                        <w:sz w:val="24"/>
                      </w:rPr>
                      <w:t>Web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3"/>
                        <w:sz w:val="24"/>
                      </w:rPr>
                      <w:t>Server</w:t>
                    </w:r>
                  </w:p>
                </w:txbxContent>
              </v:textbox>
            </v:shape>
            <v:shape id="_x0000_s1061" o:spid="_x0000_s1061" o:spt="202" type="#_x0000_t202" style="position:absolute;left:9906;top:-5697;height:311;width:120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10" w:lineRule="exact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IP4:Port4</w:t>
                    </w:r>
                  </w:p>
                </w:txbxContent>
              </v:textbox>
            </v:shape>
            <v:shape id="_x0000_s1062" o:spid="_x0000_s1062" o:spt="202" type="#_x0000_t202" style="position:absolute;left:8260;top:-5119;height:542;width:35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0" w:lineRule="exact"/>
                      <w:ind w:left="229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Base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</w:t>
                    </w:r>
                  </w:p>
                  <w:p>
                    <w:pPr>
                      <w:tabs>
                        <w:tab w:val="left" w:pos="2575"/>
                      </w:tabs>
                      <w:spacing w:before="0" w:line="290" w:lineRule="exact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Credit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Card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position w:val="-2"/>
                        <w:sz w:val="24"/>
                      </w:rPr>
                      <w:t>Server</w:t>
                    </w:r>
                  </w:p>
                </w:txbxContent>
              </v:textbox>
            </v:shape>
            <v:shape id="_x0000_s1063" o:spid="_x0000_s1063" o:spt="202" type="#_x0000_t202" style="position:absolute;left:8630;top:-4323;height:266;width:40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6" w:lineRule="exact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JEE</w:t>
                    </w:r>
                  </w:p>
                </w:txbxContent>
              </v:textbox>
            </v:shape>
            <v:shape id="_x0000_s1064" o:spid="_x0000_s1064" o:spt="202" type="#_x0000_t202" style="position:absolute;left:10210;top:-4291;height:818;width:189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6" w:lineRule="exact"/>
                      <w:ind w:left="0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credit_card_service</w:t>
                    </w:r>
                  </w:p>
                  <w:p>
                    <w:pPr>
                      <w:spacing w:before="0" w:line="240" w:lineRule="auto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MySQL</w:t>
                    </w:r>
                  </w:p>
                </w:txbxContent>
              </v:textbox>
            </v:shape>
            <v:shape id="_x0000_s1065" o:spid="_x0000_s1065" o:spt="202" type="#_x0000_t202" style="position:absolute;left:7030;top:-3443;height:633;width:26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10" w:lineRule="exact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IP1:PortNumber1</w:t>
                    </w:r>
                  </w:p>
                  <w:p>
                    <w:pPr>
                      <w:spacing w:before="0"/>
                      <w:ind w:left="726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(127.0.0.1:8080)</w:t>
                    </w:r>
                  </w:p>
                </w:txbxContent>
              </v:textbox>
            </v:shape>
            <v:shape id="_x0000_s1066" o:spid="_x0000_s1066" o:spt="202" type="#_x0000_t202" style="position:absolute;left:5114;top:-2249;height:311;width:100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10" w:lineRule="exact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Internet</w:t>
                    </w:r>
                  </w:p>
                </w:txbxContent>
              </v:textbox>
            </v:shape>
            <v:shape id="_x0000_s1067" o:spid="_x0000_s1067" o:spt="202" type="#_x0000_t202" style="position:absolute;left:8292;top:-2399;height:1646;width:87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ind w:left="71" w:right="29" w:firstLine="2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3"/>
                        <w:sz w:val="24"/>
                      </w:rPr>
                      <w:t>TomCat</w:t>
                    </w:r>
                  </w:p>
                  <w:p>
                    <w:pPr>
                      <w:spacing w:before="1" w:line="240" w:lineRule="auto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-1" w:right="18" w:firstLine="62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JEE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SPRING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MVC</w:t>
                    </w:r>
                  </w:p>
                </w:txbxContent>
              </v:textbox>
            </v:shape>
            <v:shape id="_x0000_s1068" o:spid="_x0000_s1068" o:spt="202" type="#_x0000_t202" style="position:absolute;left:10472;top:-1543;height:1094;width:121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ind w:left="0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pacing w:val="-3"/>
                        <w:sz w:val="24"/>
                      </w:rPr>
                      <w:t xml:space="preserve">Data </w:t>
                    </w:r>
                    <w:r>
                      <w:rPr>
                        <w:spacing w:val="-2"/>
                        <w:sz w:val="24"/>
                      </w:rPr>
                      <w:t>Base 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Server</w:t>
                    </w:r>
                  </w:p>
                  <w:p>
                    <w:pPr>
                      <w:spacing w:before="1" w:line="240" w:lineRule="auto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ProjectJEE</w:t>
                    </w:r>
                  </w:p>
                </w:txbxContent>
              </v:textbox>
            </v:shape>
            <v:shape id="_x0000_s1069" o:spid="_x0000_s1069" o:spt="202" type="#_x0000_t202" style="position:absolute;left:10678;top:-163;height:266;width:80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6" w:lineRule="exact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MySQL</w:t>
                    </w:r>
                  </w:p>
                </w:txbxContent>
              </v:textbox>
            </v:shape>
            <v:shape id="_x0000_s1070" o:spid="_x0000_s1070" o:spt="202" type="#_x0000_t202" style="position:absolute;left:1634;top:-1949;height:1264;width:1968;" filled="f" stroked="t" coordsize="21600,21600">
              <v:path/>
              <v:fill on="f" focussize="0,0"/>
              <v:stroke weight="0pt" color="#3364A3"/>
              <v:imagedata o:title=""/>
              <o:lock v:ext="edit"/>
              <v:textbox inset="0mm,0mm,0mm,0mm">
                <w:txbxContent>
                  <w:p>
                    <w:pPr>
                      <w:spacing w:before="124"/>
                      <w:ind w:left="139" w:right="13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User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Computer</w:t>
                    </w:r>
                  </w:p>
                  <w:p>
                    <w:pPr>
                      <w:spacing w:before="11" w:line="240" w:lineRule="auto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84" w:right="83" w:hanging="1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Front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Side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HTML,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JavaScript</w:t>
                    </w:r>
                  </w:p>
                </w:txbxContent>
              </v:textbox>
            </v:shape>
            <v:shape id="_x0000_s1071" o:spid="_x0000_s1071" o:spt="202" type="#_x0000_t202" style="position:absolute;left:1634;top:-5169;height:1312;width:1968;" filled="f" stroked="t" coordsize="21600,21600">
              <v:path/>
              <v:fill on="f" focussize="0,0"/>
              <v:stroke weight="0pt" color="#3364A3"/>
              <v:imagedata o:title=""/>
              <o:lock v:ext="edit"/>
              <v:textbox inset="0mm,0mm,0mm,0mm">
                <w:txbxContent>
                  <w:p>
                    <w:pPr>
                      <w:spacing w:before="124"/>
                      <w:ind w:left="139" w:right="13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User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Computer</w:t>
                    </w:r>
                  </w:p>
                  <w:p>
                    <w:pPr>
                      <w:spacing w:before="11" w:line="240" w:lineRule="auto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84" w:right="83" w:hanging="1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Front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Side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HTML,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JavaScript</w:t>
                    </w:r>
                  </w:p>
                </w:txbxContent>
              </v:textbox>
            </v:shape>
          </v:group>
        </w:pict>
      </w:r>
      <w:r>
        <w:rPr>
          <w:b/>
          <w:spacing w:val="-1"/>
          <w:sz w:val="28"/>
        </w:rPr>
        <w:t>IP2:PortNumber2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(127.0.0.1:3306)</w:t>
      </w:r>
    </w:p>
    <w:p>
      <w:pPr>
        <w:spacing w:after="0"/>
        <w:jc w:val="right"/>
        <w:rPr>
          <w:sz w:val="28"/>
        </w:rPr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547"/>
          <w:tab w:val="left" w:pos="548"/>
        </w:tabs>
        <w:spacing w:before="76" w:after="0" w:line="240" w:lineRule="auto"/>
        <w:ind w:left="548" w:right="0" w:hanging="433"/>
        <w:jc w:val="left"/>
      </w:pPr>
      <w:bookmarkStart w:id="6" w:name="3 MVC Controller , Model, Views"/>
      <w:bookmarkEnd w:id="6"/>
      <w:bookmarkStart w:id="7" w:name="_bookmark2"/>
      <w:bookmarkEnd w:id="7"/>
      <w:bookmarkStart w:id="8" w:name="_bookmark2"/>
      <w:bookmarkEnd w:id="8"/>
      <w:r>
        <w:rPr>
          <w:shadow/>
        </w:rPr>
        <w:t>MVC</w:t>
      </w:r>
      <w:r>
        <w:rPr>
          <w:shadow w:val="0"/>
          <w:spacing w:val="-4"/>
        </w:rPr>
        <w:t xml:space="preserve"> </w:t>
      </w:r>
      <w:r>
        <w:rPr>
          <w:shadow/>
        </w:rPr>
        <w:t>Controller</w:t>
      </w:r>
      <w:r>
        <w:rPr>
          <w:shadow w:val="0"/>
          <w:spacing w:val="-4"/>
        </w:rPr>
        <w:t xml:space="preserve"> </w:t>
      </w:r>
      <w:r>
        <w:rPr>
          <w:shadow/>
        </w:rPr>
        <w:t>,</w:t>
      </w:r>
      <w:r>
        <w:rPr>
          <w:shadow w:val="0"/>
          <w:spacing w:val="-6"/>
        </w:rPr>
        <w:t xml:space="preserve"> </w:t>
      </w:r>
      <w:r>
        <w:rPr>
          <w:shadow/>
        </w:rPr>
        <w:t>Model,</w:t>
      </w:r>
      <w:r>
        <w:rPr>
          <w:shadow w:val="0"/>
          <w:spacing w:val="-6"/>
        </w:rPr>
        <w:t xml:space="preserve"> </w:t>
      </w:r>
      <w:r>
        <w:rPr>
          <w:shadow/>
        </w:rPr>
        <w:t>Views</w:t>
      </w:r>
    </w:p>
    <w:p>
      <w:pPr>
        <w:pStyle w:val="8"/>
        <w:spacing w:before="120"/>
        <w:ind w:left="115" w:right="1162"/>
      </w:pPr>
      <w:r>
        <w:t>The Spring Web MVC framework provides Model-View-Controller (MVC) architecture and ready</w:t>
      </w:r>
      <w:r>
        <w:rPr>
          <w:spacing w:val="1"/>
        </w:rPr>
        <w:t xml:space="preserve"> </w:t>
      </w:r>
      <w:r>
        <w:t>components that can be used to develop flexible and loosely coupled web applications. The MVC</w:t>
      </w:r>
      <w:r>
        <w:rPr>
          <w:spacing w:val="1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separating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aspects 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(input</w:t>
      </w:r>
      <w:r>
        <w:rPr>
          <w:spacing w:val="-2"/>
        </w:rPr>
        <w:t xml:space="preserve"> </w:t>
      </w:r>
      <w:r>
        <w:t>logic,</w:t>
      </w:r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logic,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UI</w:t>
      </w:r>
      <w:r>
        <w:rPr>
          <w:spacing w:val="-57"/>
        </w:rPr>
        <w:t xml:space="preserve"> </w:t>
      </w:r>
      <w:r>
        <w:t>logic), while</w:t>
      </w:r>
      <w:r>
        <w:rPr>
          <w:spacing w:val="-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loose</w:t>
      </w:r>
      <w:r>
        <w:rPr>
          <w:spacing w:val="-1"/>
        </w:rPr>
        <w:t xml:space="preserve"> </w:t>
      </w:r>
      <w:r>
        <w:t>coupling between these elements.</w:t>
      </w:r>
    </w:p>
    <w:p>
      <w:pPr>
        <w:pStyle w:val="8"/>
        <w:spacing w:before="10"/>
        <w:rPr>
          <w:sz w:val="23"/>
        </w:rPr>
      </w:pPr>
    </w:p>
    <w:p>
      <w:pPr>
        <w:pStyle w:val="14"/>
        <w:numPr>
          <w:ilvl w:val="1"/>
          <w:numId w:val="2"/>
        </w:numPr>
        <w:tabs>
          <w:tab w:val="left" w:pos="835"/>
          <w:tab w:val="left" w:pos="836"/>
        </w:tabs>
        <w:spacing w:before="0" w:after="0" w:line="240" w:lineRule="auto"/>
        <w:ind w:left="836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Model</w:t>
      </w:r>
      <w:r>
        <w:rPr>
          <w:b/>
          <w:i/>
          <w:spacing w:val="-3"/>
          <w:sz w:val="24"/>
        </w:rPr>
        <w:t xml:space="preserve"> </w:t>
      </w:r>
      <w:r>
        <w:rPr>
          <w:sz w:val="24"/>
        </w:rPr>
        <w:t>encapsulates</w:t>
      </w:r>
      <w:r>
        <w:rPr>
          <w:spacing w:val="-2"/>
          <w:sz w:val="24"/>
        </w:rPr>
        <w:t xml:space="preserve"> </w:t>
      </w:r>
      <w:r>
        <w:rPr>
          <w:sz w:val="24"/>
        </w:rPr>
        <w:t>the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general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consist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POJO.</w:t>
      </w:r>
    </w:p>
    <w:p>
      <w:pPr>
        <w:pStyle w:val="8"/>
        <w:spacing w:before="8"/>
        <w:rPr>
          <w:sz w:val="25"/>
        </w:rPr>
      </w:pPr>
    </w:p>
    <w:p>
      <w:pPr>
        <w:pStyle w:val="14"/>
        <w:numPr>
          <w:ilvl w:val="1"/>
          <w:numId w:val="2"/>
        </w:numPr>
        <w:tabs>
          <w:tab w:val="left" w:pos="835"/>
          <w:tab w:val="left" w:pos="836"/>
        </w:tabs>
        <w:spacing w:before="0" w:after="0" w:line="259" w:lineRule="auto"/>
        <w:ind w:left="836" w:right="129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View</w:t>
      </w:r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rendering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general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generates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1"/>
          <w:sz w:val="24"/>
        </w:rPr>
        <w:t xml:space="preserve"> </w:t>
      </w:r>
      <w:r>
        <w:rPr>
          <w:sz w:val="24"/>
        </w:rPr>
        <w:t>output</w:t>
      </w:r>
      <w:r>
        <w:rPr>
          <w:spacing w:val="-57"/>
          <w:sz w:val="24"/>
        </w:rPr>
        <w:t xml:space="preserve">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client's browser</w:t>
      </w:r>
      <w:r>
        <w:rPr>
          <w:spacing w:val="1"/>
          <w:sz w:val="24"/>
        </w:rPr>
        <w:t xml:space="preserve"> </w:t>
      </w:r>
      <w:r>
        <w:rPr>
          <w:sz w:val="24"/>
        </w:rPr>
        <w:t>can interpret.</w:t>
      </w:r>
    </w:p>
    <w:p>
      <w:pPr>
        <w:pStyle w:val="8"/>
        <w:rPr>
          <w:sz w:val="22"/>
        </w:rPr>
      </w:pPr>
    </w:p>
    <w:p>
      <w:pPr>
        <w:pStyle w:val="14"/>
        <w:numPr>
          <w:ilvl w:val="1"/>
          <w:numId w:val="2"/>
        </w:numPr>
        <w:tabs>
          <w:tab w:val="left" w:pos="835"/>
          <w:tab w:val="left" w:pos="836"/>
        </w:tabs>
        <w:spacing w:before="0" w:after="0" w:line="256" w:lineRule="auto"/>
        <w:ind w:left="836" w:right="143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Controller</w:t>
      </w:r>
      <w:r>
        <w:rPr>
          <w:b/>
          <w:i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requests and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passes it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view for rendering.</w:t>
      </w:r>
    </w:p>
    <w:p>
      <w:pPr>
        <w:pStyle w:val="8"/>
        <w:spacing w:before="4"/>
        <w:rPr>
          <w:sz w:val="22"/>
        </w:rPr>
      </w:pPr>
    </w:p>
    <w:p>
      <w:pPr>
        <w:pStyle w:val="4"/>
        <w:spacing w:before="1"/>
      </w:pPr>
      <w:r>
        <w:t>The</w:t>
      </w:r>
      <w:r>
        <w:rPr>
          <w:spacing w:val="-6"/>
        </w:rPr>
        <w:t xml:space="preserve"> </w:t>
      </w:r>
      <w:r>
        <w:t>DispatcherServlet</w:t>
      </w:r>
    </w:p>
    <w:p>
      <w:pPr>
        <w:pStyle w:val="8"/>
        <w:rPr>
          <w:b/>
        </w:rPr>
      </w:pPr>
    </w:p>
    <w:p>
      <w:pPr>
        <w:pStyle w:val="8"/>
        <w:ind w:left="115" w:right="1162"/>
      </w:pPr>
      <w:r>
        <w:t>The</w:t>
      </w:r>
      <w:r>
        <w:rPr>
          <w:spacing w:val="-6"/>
        </w:rPr>
        <w:t xml:space="preserve"> </w:t>
      </w:r>
      <w:r>
        <w:t>Spring</w:t>
      </w:r>
      <w:r>
        <w:rPr>
          <w:spacing w:val="-8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model-view-controller</w:t>
      </w:r>
      <w:r>
        <w:rPr>
          <w:spacing w:val="-3"/>
        </w:rPr>
        <w:t xml:space="preserve"> </w:t>
      </w:r>
      <w:r>
        <w:t>(MVC)</w:t>
      </w:r>
      <w:r>
        <w:rPr>
          <w:spacing w:val="-5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DispatcherServlet</w:t>
      </w:r>
      <w:r>
        <w:rPr>
          <w:spacing w:val="-5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handles all the HTTP requests and responses. The request processing workflow of the Spring Web</w:t>
      </w:r>
      <w:r>
        <w:rPr>
          <w:spacing w:val="1"/>
        </w:rPr>
        <w:t xml:space="preserve"> </w:t>
      </w:r>
      <w:r>
        <w:t>MVC</w:t>
      </w:r>
      <w:r>
        <w:rPr>
          <w:spacing w:val="-2"/>
        </w:rPr>
        <w:t xml:space="preserve"> </w:t>
      </w:r>
      <w:r>
        <w:t>DispatcherServlet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illustrated</w:t>
      </w:r>
      <w:r>
        <w:rPr>
          <w:spacing w:val="1"/>
        </w:rPr>
        <w:t xml:space="preserve"> </w:t>
      </w:r>
      <w:r>
        <w:t>in the following diagram.</w:t>
      </w:r>
    </w:p>
    <w:p>
      <w:pPr>
        <w:pStyle w:val="8"/>
        <w:spacing w:before="3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1591945</wp:posOffset>
            </wp:positionH>
            <wp:positionV relativeFrom="paragraph">
              <wp:posOffset>150495</wp:posOffset>
            </wp:positionV>
            <wp:extent cx="4664075" cy="2743200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8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05"/>
        <w:ind w:left="115"/>
      </w:pPr>
      <w:r>
        <w:t>Following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incoming</w:t>
      </w:r>
      <w:r>
        <w:rPr>
          <w:spacing w:val="-2"/>
        </w:rPr>
        <w:t xml:space="preserve"> </w:t>
      </w:r>
      <w:r>
        <w:t>HTTP</w:t>
      </w:r>
      <w:r>
        <w:rPr>
          <w:spacing w:val="-10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DispatcherServlet</w:t>
      </w:r>
    </w:p>
    <w:p>
      <w:pPr>
        <w:pStyle w:val="8"/>
        <w:spacing w:before="10"/>
        <w:rPr>
          <w:sz w:val="23"/>
        </w:rPr>
      </w:pPr>
    </w:p>
    <w:p>
      <w:pPr>
        <w:pStyle w:val="14"/>
        <w:numPr>
          <w:ilvl w:val="1"/>
          <w:numId w:val="2"/>
        </w:numPr>
        <w:tabs>
          <w:tab w:val="left" w:pos="835"/>
          <w:tab w:val="left" w:pos="836"/>
        </w:tabs>
        <w:spacing w:before="0" w:after="0" w:line="259" w:lineRule="auto"/>
        <w:ind w:left="836" w:right="1469" w:hanging="360"/>
        <w:jc w:val="lef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receiving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HTTP</w:t>
      </w:r>
      <w:r>
        <w:rPr>
          <w:spacing w:val="-12"/>
          <w:sz w:val="24"/>
        </w:rPr>
        <w:t xml:space="preserve"> </w:t>
      </w:r>
      <w:r>
        <w:rPr>
          <w:sz w:val="24"/>
        </w:rPr>
        <w:t>request,</w:t>
      </w:r>
      <w:r>
        <w:rPr>
          <w:spacing w:val="-2"/>
          <w:sz w:val="24"/>
        </w:rPr>
        <w:t xml:space="preserve"> </w:t>
      </w:r>
      <w:r>
        <w:rPr>
          <w:sz w:val="24"/>
        </w:rPr>
        <w:t>DispatcherServlet</w:t>
      </w:r>
      <w:r>
        <w:rPr>
          <w:spacing w:val="-3"/>
          <w:sz w:val="24"/>
        </w:rPr>
        <w:t xml:space="preserve"> </w:t>
      </w:r>
      <w:r>
        <w:rPr>
          <w:sz w:val="24"/>
        </w:rPr>
        <w:t>consults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HandlerMapping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Controller.</w:t>
      </w:r>
    </w:p>
    <w:p>
      <w:pPr>
        <w:pStyle w:val="8"/>
        <w:rPr>
          <w:sz w:val="22"/>
        </w:rPr>
      </w:pPr>
    </w:p>
    <w:p>
      <w:pPr>
        <w:pStyle w:val="14"/>
        <w:numPr>
          <w:ilvl w:val="1"/>
          <w:numId w:val="2"/>
        </w:numPr>
        <w:tabs>
          <w:tab w:val="left" w:pos="836"/>
        </w:tabs>
        <w:spacing w:before="0" w:after="0" w:line="249" w:lineRule="auto"/>
        <w:ind w:left="836" w:right="1326" w:hanging="360"/>
        <w:jc w:val="both"/>
        <w:rPr>
          <w:sz w:val="24"/>
        </w:rPr>
      </w:pPr>
      <w:r>
        <w:rPr>
          <w:sz w:val="24"/>
        </w:rPr>
        <w:t>The Controller takes the request and calls the appropriate service methods based on used GET</w:t>
      </w:r>
      <w:r>
        <w:rPr>
          <w:spacing w:val="-58"/>
          <w:sz w:val="24"/>
        </w:rPr>
        <w:t xml:space="preserve"> </w:t>
      </w:r>
      <w:r>
        <w:rPr>
          <w:sz w:val="24"/>
        </w:rPr>
        <w:t>or POST method. The service method will set model data based on defined business logic and</w:t>
      </w:r>
      <w:r>
        <w:rPr>
          <w:spacing w:val="-57"/>
          <w:sz w:val="24"/>
        </w:rPr>
        <w:t xml:space="preserve"> </w:t>
      </w:r>
      <w:r>
        <w:rPr>
          <w:sz w:val="24"/>
        </w:rPr>
        <w:t>returns</w:t>
      </w:r>
      <w:r>
        <w:rPr>
          <w:spacing w:val="-1"/>
          <w:sz w:val="24"/>
        </w:rPr>
        <w:t xml:space="preserve"> </w:t>
      </w:r>
      <w:r>
        <w:rPr>
          <w:sz w:val="24"/>
        </w:rPr>
        <w:t>view name</w:t>
      </w:r>
      <w:r>
        <w:rPr>
          <w:spacing w:val="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DispatcherServlet.</w:t>
      </w:r>
    </w:p>
    <w:p>
      <w:pPr>
        <w:spacing w:after="0" w:line="249" w:lineRule="auto"/>
        <w:jc w:val="both"/>
        <w:rPr>
          <w:sz w:val="24"/>
        </w:rPr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pStyle w:val="14"/>
        <w:numPr>
          <w:ilvl w:val="1"/>
          <w:numId w:val="2"/>
        </w:numPr>
        <w:tabs>
          <w:tab w:val="left" w:pos="835"/>
          <w:tab w:val="left" w:pos="836"/>
        </w:tabs>
        <w:spacing w:before="72" w:after="0" w:line="259" w:lineRule="auto"/>
        <w:ind w:left="836" w:right="159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DispatcherServlet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ViewResolver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pickup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defined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request.</w:t>
      </w:r>
    </w:p>
    <w:p>
      <w:pPr>
        <w:pStyle w:val="8"/>
        <w:rPr>
          <w:sz w:val="22"/>
        </w:rPr>
      </w:pPr>
    </w:p>
    <w:p>
      <w:pPr>
        <w:pStyle w:val="14"/>
        <w:numPr>
          <w:ilvl w:val="1"/>
          <w:numId w:val="2"/>
        </w:numPr>
        <w:tabs>
          <w:tab w:val="left" w:pos="835"/>
          <w:tab w:val="left" w:pos="836"/>
        </w:tabs>
        <w:spacing w:before="0" w:after="0" w:line="256" w:lineRule="auto"/>
        <w:ind w:left="836" w:right="1117" w:hanging="360"/>
        <w:jc w:val="left"/>
        <w:rPr>
          <w:sz w:val="24"/>
        </w:rPr>
      </w:pP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finalized,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DispatcherServlet</w:t>
      </w:r>
      <w:r>
        <w:rPr>
          <w:spacing w:val="-1"/>
          <w:sz w:val="24"/>
        </w:rPr>
        <w:t xml:space="preserve"> </w:t>
      </w:r>
      <w:r>
        <w:rPr>
          <w:sz w:val="24"/>
        </w:rPr>
        <w:t>passes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finally</w:t>
      </w:r>
      <w:r>
        <w:rPr>
          <w:spacing w:val="-57"/>
          <w:sz w:val="24"/>
        </w:rPr>
        <w:t xml:space="preserve"> </w:t>
      </w:r>
      <w:r>
        <w:rPr>
          <w:sz w:val="24"/>
        </w:rPr>
        <w:t>rendered on the</w:t>
      </w:r>
      <w:r>
        <w:rPr>
          <w:spacing w:val="-1"/>
          <w:sz w:val="24"/>
        </w:rPr>
        <w:t xml:space="preserve"> </w:t>
      </w:r>
      <w:r>
        <w:rPr>
          <w:sz w:val="24"/>
        </w:rPr>
        <w:t>browser.</w:t>
      </w:r>
    </w:p>
    <w:p>
      <w:pPr>
        <w:pStyle w:val="8"/>
        <w:spacing w:before="5"/>
        <w:rPr>
          <w:sz w:val="22"/>
        </w:rPr>
      </w:pPr>
    </w:p>
    <w:p>
      <w:pPr>
        <w:pStyle w:val="8"/>
        <w:ind w:left="115" w:right="1162"/>
      </w:pPr>
      <w:r>
        <w:t>All the above-mentioned components, i.e. HandlerMapping, Controller, and ViewResolver are parts of</w:t>
      </w:r>
      <w:r>
        <w:rPr>
          <w:spacing w:val="-57"/>
        </w:rPr>
        <w:t xml:space="preserve"> </w:t>
      </w:r>
      <w:r>
        <w:t>WebApplicationContext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extension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plainApplicationContext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features</w:t>
      </w:r>
      <w:r>
        <w:rPr>
          <w:spacing w:val="-57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for web applications.</w:t>
      </w:r>
    </w:p>
    <w:p>
      <w:pPr>
        <w:pStyle w:val="8"/>
      </w:pPr>
    </w:p>
    <w:p>
      <w:pPr>
        <w:pStyle w:val="4"/>
      </w:pPr>
      <w:r>
        <w:t>Required</w:t>
      </w:r>
      <w:r>
        <w:rPr>
          <w:spacing w:val="-5"/>
        </w:rPr>
        <w:t xml:space="preserve"> </w:t>
      </w:r>
      <w:r>
        <w:t>Configuration</w:t>
      </w:r>
    </w:p>
    <w:p>
      <w:pPr>
        <w:pStyle w:val="8"/>
        <w:rPr>
          <w:b/>
        </w:rPr>
      </w:pPr>
    </w:p>
    <w:p>
      <w:pPr>
        <w:pStyle w:val="8"/>
        <w:ind w:left="115" w:right="1162"/>
      </w:pPr>
      <w:r>
        <w:t>I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requests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 the</w:t>
      </w:r>
      <w:r>
        <w:rPr>
          <w:spacing w:val="-3"/>
        </w:rPr>
        <w:t xml:space="preserve"> </w:t>
      </w:r>
      <w:r>
        <w:t>DispatcherServlet to</w:t>
      </w:r>
      <w:r>
        <w:rPr>
          <w:spacing w:val="-2"/>
        </w:rPr>
        <w:t xml:space="preserve"> </w:t>
      </w:r>
      <w:r>
        <w:t>handle, by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URL</w:t>
      </w:r>
      <w:r>
        <w:rPr>
          <w:spacing w:val="-10"/>
        </w:rPr>
        <w:t xml:space="preserve"> </w:t>
      </w:r>
      <w:r>
        <w:t>mapping in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web.xml file. The following is an example to show declaration and mapping for mvc-dispatcher</w:t>
      </w:r>
      <w:r>
        <w:rPr>
          <w:spacing w:val="1"/>
        </w:rPr>
        <w:t xml:space="preserve"> </w:t>
      </w:r>
      <w:r>
        <w:t>DispatcherServlet</w:t>
      </w:r>
      <w:r>
        <w:rPr>
          <w:spacing w:val="-2"/>
        </w:rPr>
        <w:t xml:space="preserve"> </w:t>
      </w:r>
      <w:r>
        <w:t>example</w:t>
      </w:r>
    </w:p>
    <w:p>
      <w:pPr>
        <w:pStyle w:val="8"/>
        <w:spacing w:before="9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176530</wp:posOffset>
            </wp:positionV>
            <wp:extent cx="5333365" cy="3715385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129" cy="371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90"/>
        <w:ind w:left="115" w:right="1162"/>
      </w:pPr>
      <w:r>
        <w:t>The web.xml file is kept in the WebContent/WEB-INF directory of your web application. Upon</w:t>
      </w:r>
      <w:r>
        <w:rPr>
          <w:spacing w:val="1"/>
        </w:rPr>
        <w:t xml:space="preserve"> </w:t>
      </w:r>
      <w:r>
        <w:t>initialization of mvc-dispatcher DispatcherServlet, the framework will try to load the application</w:t>
      </w:r>
      <w:r>
        <w:rPr>
          <w:spacing w:val="1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[servlet-name]-servlet.xml</w:t>
      </w:r>
      <w:r>
        <w:rPr>
          <w:spacing w:val="-6"/>
        </w:rPr>
        <w:t xml:space="preserve"> </w:t>
      </w:r>
      <w:r>
        <w:t>located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application's</w:t>
      </w:r>
      <w:r>
        <w:rPr>
          <w:spacing w:val="-9"/>
        </w:rPr>
        <w:t xml:space="preserve"> </w:t>
      </w:r>
      <w:r>
        <w:t>WebContent/WEB-</w:t>
      </w:r>
      <w:r>
        <w:rPr>
          <w:spacing w:val="-57"/>
        </w:rPr>
        <w:t xml:space="preserve"> </w:t>
      </w:r>
      <w:r>
        <w:t>INFdirectory.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mvc-dispatcher-Webservlet.xml.</w:t>
      </w:r>
    </w:p>
    <w:p>
      <w:pPr>
        <w:pStyle w:val="8"/>
      </w:pPr>
    </w:p>
    <w:p>
      <w:pPr>
        <w:pStyle w:val="8"/>
        <w:ind w:left="115" w:right="1321"/>
      </w:pPr>
      <w:r>
        <w:t>Next,</w:t>
      </w:r>
      <w:r>
        <w:rPr>
          <w:spacing w:val="-3"/>
        </w:rPr>
        <w:t xml:space="preserve"> </w:t>
      </w:r>
      <w:r>
        <w:t>&lt;servlet-mapping&gt;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indicates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URLs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handled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DispatcherServlet.</w:t>
      </w:r>
      <w:r>
        <w:rPr>
          <w:spacing w:val="-2"/>
        </w:rPr>
        <w:t xml:space="preserve"> </w:t>
      </w:r>
      <w:r>
        <w:t>Here</w:t>
      </w:r>
      <w:r>
        <w:rPr>
          <w:spacing w:val="-57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HTTP</w:t>
      </w:r>
      <w:r>
        <w:rPr>
          <w:spacing w:val="-9"/>
        </w:rPr>
        <w:t xml:space="preserve"> </w:t>
      </w:r>
      <w:r>
        <w:t>requests are handled by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mvc-dispatcher DispatcherServlet.</w:t>
      </w:r>
    </w:p>
    <w:p>
      <w:pPr>
        <w:spacing w:after="0"/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pStyle w:val="8"/>
        <w:spacing w:before="74"/>
        <w:ind w:left="115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customize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servlet</w:t>
      </w:r>
      <w:r>
        <w:rPr>
          <w:spacing w:val="-4"/>
        </w:rPr>
        <w:t xml:space="preserve"> </w:t>
      </w:r>
      <w:r>
        <w:t>listener</w:t>
      </w:r>
      <w:r>
        <w:rPr>
          <w:spacing w:val="-57"/>
        </w:rPr>
        <w:t xml:space="preserve"> </w:t>
      </w:r>
      <w:r>
        <w:t>ContextLoaderListener in your web.xml file</w:t>
      </w:r>
      <w:r>
        <w:rPr>
          <w:spacing w:val="1"/>
        </w:rPr>
        <w:t xml:space="preserve"> </w:t>
      </w:r>
      <w:r>
        <w:t>as follows.</w:t>
      </w:r>
    </w:p>
    <w:p>
      <w:pPr>
        <w:pStyle w:val="8"/>
        <w:spacing w:before="1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1085215</wp:posOffset>
            </wp:positionH>
            <wp:positionV relativeFrom="paragraph">
              <wp:posOffset>120650</wp:posOffset>
            </wp:positionV>
            <wp:extent cx="5713730" cy="1471930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28" cy="1472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spacing w:before="199"/>
        <w:ind w:left="115" w:right="1162"/>
      </w:pPr>
      <w:r>
        <w:t>Now,</w:t>
      </w:r>
      <w:r>
        <w:rPr>
          <w:spacing w:val="-4"/>
        </w:rPr>
        <w:t xml:space="preserve"> </w:t>
      </w:r>
      <w:r>
        <w:t>let</w:t>
      </w:r>
      <w:r>
        <w:rPr>
          <w:spacing w:val="-5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mvc-dispatcher-servlet.xml</w:t>
      </w:r>
      <w:r>
        <w:rPr>
          <w:spacing w:val="-2"/>
        </w:rPr>
        <w:t xml:space="preserve"> </w:t>
      </w:r>
      <w:r>
        <w:t>file,</w:t>
      </w:r>
      <w:r>
        <w:rPr>
          <w:spacing w:val="-4"/>
        </w:rPr>
        <w:t xml:space="preserve"> </w:t>
      </w:r>
      <w:r>
        <w:t>placed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application's</w:t>
      </w:r>
      <w:r>
        <w:rPr>
          <w:spacing w:val="-5"/>
        </w:rPr>
        <w:t xml:space="preserve"> </w:t>
      </w:r>
      <w:r>
        <w:t>WebContent/WEB-INF</w:t>
      </w:r>
      <w:r>
        <w:rPr>
          <w:spacing w:val="-1"/>
        </w:rPr>
        <w:t xml:space="preserve"> </w:t>
      </w:r>
      <w:r>
        <w:t>directory.</w:t>
      </w:r>
    </w:p>
    <w:p>
      <w:pPr>
        <w:pStyle w:val="8"/>
        <w:spacing w:before="7"/>
        <w:rPr>
          <w:sz w:val="25"/>
        </w:rPr>
      </w:pPr>
    </w:p>
    <w:p>
      <w:pPr>
        <w:spacing w:before="1" w:line="211" w:lineRule="auto"/>
        <w:ind w:left="836" w:right="0" w:hanging="614"/>
        <w:jc w:val="left"/>
        <w:rPr>
          <w:rFonts w:ascii="Arial"/>
          <w:i/>
          <w:sz w:val="20"/>
        </w:rPr>
      </w:pPr>
      <w:r>
        <w:pict>
          <v:shape id="_x0000_s1072" o:spid="_x0000_s1072" o:spt="202" type="#_x0000_t202" style="position:absolute;left:0pt;margin-left:56.75pt;margin-top:-0.85pt;height:13.45pt;width:10pt;mso-position-horizontal-relative:page;z-index:-2516500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68" w:lineRule="exact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color w:val="007F7F"/>
                      <w:w w:val="125"/>
                      <w:sz w:val="20"/>
                    </w:rPr>
                    <w:t>&lt;</w:t>
                  </w:r>
                </w:p>
              </w:txbxContent>
            </v:textbox>
          </v:shape>
        </w:pict>
      </w:r>
      <w:r>
        <w:rPr>
          <w:rFonts w:ascii="Lucida Sans Unicode"/>
          <w:color w:val="3E7E7E"/>
          <w:spacing w:val="-89"/>
          <w:w w:val="158"/>
          <w:sz w:val="20"/>
          <w:shd w:val="clear" w:color="auto" w:fill="D3D3D3"/>
        </w:rPr>
        <w:t>b</w:t>
      </w:r>
      <w:r>
        <w:rPr>
          <w:rFonts w:ascii="Lucida Sans Unicode"/>
          <w:color w:val="3E7E7E"/>
          <w:spacing w:val="-98"/>
          <w:w w:val="179"/>
          <w:sz w:val="20"/>
          <w:shd w:val="clear" w:color="auto" w:fill="D3D3D3"/>
        </w:rPr>
        <w:t>e</w:t>
      </w:r>
      <w:r>
        <w:rPr>
          <w:rFonts w:ascii="Lucida Sans Unicode"/>
          <w:color w:val="3E7E7E"/>
          <w:spacing w:val="-100"/>
          <w:w w:val="181"/>
          <w:sz w:val="20"/>
          <w:shd w:val="clear" w:color="auto" w:fill="D3D3D3"/>
        </w:rPr>
        <w:t>a</w:t>
      </w:r>
      <w:r>
        <w:rPr>
          <w:rFonts w:ascii="Lucida Sans Unicode"/>
          <w:color w:val="3E7E7E"/>
          <w:spacing w:val="-94"/>
          <w:w w:val="161"/>
          <w:sz w:val="20"/>
          <w:shd w:val="clear" w:color="auto" w:fill="D3D3D3"/>
        </w:rPr>
        <w:t>n</w:t>
      </w:r>
      <w:r>
        <w:rPr>
          <w:rFonts w:ascii="Lucida Sans Unicode"/>
          <w:color w:val="3E7E7E"/>
          <w:spacing w:val="-52"/>
          <w:w w:val="196"/>
          <w:sz w:val="20"/>
          <w:shd w:val="clear" w:color="auto" w:fill="D3D3D3"/>
        </w:rPr>
        <w:t>s</w:t>
      </w:r>
      <w:r>
        <w:rPr>
          <w:rFonts w:ascii="Lucida Sans Unicode"/>
          <w:color w:val="7E007E"/>
          <w:spacing w:val="-98"/>
          <w:w w:val="163"/>
          <w:sz w:val="20"/>
        </w:rPr>
        <w:t>x</w:t>
      </w:r>
      <w:r>
        <w:rPr>
          <w:rFonts w:ascii="Lucida Sans Unicode"/>
          <w:color w:val="7E007E"/>
          <w:spacing w:val="-41"/>
          <w:w w:val="107"/>
          <w:sz w:val="20"/>
        </w:rPr>
        <w:t>m</w:t>
      </w:r>
      <w:r>
        <w:rPr>
          <w:rFonts w:ascii="Lucida Sans Unicode"/>
          <w:color w:val="7E007E"/>
          <w:spacing w:val="-146"/>
          <w:w w:val="345"/>
          <w:sz w:val="20"/>
        </w:rPr>
        <w:t>l</w:t>
      </w:r>
      <w:r>
        <w:rPr>
          <w:rFonts w:ascii="Lucida Sans Unicode"/>
          <w:color w:val="7E007E"/>
          <w:spacing w:val="-93"/>
          <w:w w:val="161"/>
          <w:sz w:val="20"/>
        </w:rPr>
        <w:t>n</w:t>
      </w:r>
      <w:r>
        <w:rPr>
          <w:rFonts w:ascii="Lucida Sans Unicode"/>
          <w:color w:val="7E007E"/>
          <w:spacing w:val="-106"/>
          <w:w w:val="196"/>
          <w:sz w:val="20"/>
        </w:rPr>
        <w:t>s</w:t>
      </w:r>
      <w:r>
        <w:rPr>
          <w:rFonts w:ascii="Lucida Sans Unicode"/>
          <w:spacing w:val="-62"/>
          <w:w w:val="125"/>
          <w:sz w:val="20"/>
        </w:rPr>
        <w:t>=</w:t>
      </w:r>
      <w:r>
        <w:rPr>
          <w:rFonts w:ascii="Arial"/>
          <w:i/>
          <w:color w:val="2900FF"/>
          <w:spacing w:val="-123"/>
          <w:w w:val="281"/>
          <w:sz w:val="20"/>
        </w:rPr>
        <w:t>"</w:t>
      </w:r>
      <w:r>
        <w:rPr>
          <w:rFonts w:ascii="Arial"/>
          <w:i/>
          <w:color w:val="2900FF"/>
          <w:spacing w:val="-92"/>
          <w:w w:val="179"/>
          <w:sz w:val="20"/>
        </w:rPr>
        <w:t>h</w:t>
      </w:r>
      <w:r>
        <w:rPr>
          <w:rFonts w:ascii="Arial"/>
          <w:i/>
          <w:imprint/>
          <w:color w:val="2900FF"/>
          <w:spacing w:val="-49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:</w:t>
      </w:r>
      <w:r>
        <w:rPr>
          <w:rFonts w:ascii="Arial"/>
          <w:i/>
          <w:imprint/>
          <w:color w:val="2900FF"/>
          <w:spacing w:val="-60"/>
          <w:w w:val="359"/>
          <w:sz w:val="20"/>
        </w:rPr>
        <w:t>/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www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29"/>
          <w:w w:val="359"/>
          <w:sz w:val="20"/>
        </w:rPr>
        <w:t>f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2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37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k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h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b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94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fldChar w:fldCharType="end"/>
      </w:r>
      <w:r>
        <w:rPr>
          <w:rFonts w:ascii="Arial"/>
          <w:i/>
          <w:shadow w:val="0"/>
          <w:color w:val="2900FF"/>
          <w:w w:val="281"/>
          <w:sz w:val="20"/>
        </w:rPr>
        <w:t xml:space="preserve">" </w:t>
      </w:r>
      <w:r>
        <w:rPr>
          <w:rFonts w:ascii="Lucida Sans Unicode"/>
          <w:shadow w:val="0"/>
          <w:color w:val="7E007E"/>
          <w:spacing w:val="-98"/>
          <w:w w:val="163"/>
          <w:sz w:val="20"/>
        </w:rPr>
        <w:t>x</w:t>
      </w:r>
      <w:r>
        <w:rPr>
          <w:rFonts w:ascii="Lucida Sans Unicode"/>
          <w:shadow w:val="0"/>
          <w:color w:val="7E007E"/>
          <w:spacing w:val="-41"/>
          <w:w w:val="107"/>
          <w:sz w:val="20"/>
        </w:rPr>
        <w:t>m</w:t>
      </w:r>
      <w:r>
        <w:rPr>
          <w:rFonts w:ascii="Lucida Sans Unicode"/>
          <w:shadow w:val="0"/>
          <w:color w:val="7E007E"/>
          <w:spacing w:val="-146"/>
          <w:w w:val="345"/>
          <w:sz w:val="20"/>
        </w:rPr>
        <w:t>l</w:t>
      </w:r>
      <w:r>
        <w:rPr>
          <w:rFonts w:ascii="Lucida Sans Unicode"/>
          <w:shadow w:val="0"/>
          <w:color w:val="7E007E"/>
          <w:spacing w:val="-93"/>
          <w:w w:val="161"/>
          <w:sz w:val="20"/>
        </w:rPr>
        <w:t>n</w:t>
      </w:r>
      <w:r>
        <w:rPr>
          <w:rFonts w:ascii="Lucida Sans Unicode"/>
          <w:shadow w:val="0"/>
          <w:color w:val="7E007E"/>
          <w:spacing w:val="-107"/>
          <w:w w:val="196"/>
          <w:sz w:val="20"/>
        </w:rPr>
        <w:t>s</w:t>
      </w:r>
      <w:r>
        <w:rPr>
          <w:rFonts w:ascii="Lucida Sans Unicode"/>
          <w:shadow w:val="0"/>
          <w:color w:val="7E007E"/>
          <w:spacing w:val="-146"/>
          <w:w w:val="316"/>
          <w:sz w:val="20"/>
        </w:rPr>
        <w:t>:</w:t>
      </w:r>
      <w:r>
        <w:rPr>
          <w:rFonts w:ascii="Lucida Sans Unicode"/>
          <w:shadow w:val="0"/>
          <w:color w:val="7E007E"/>
          <w:spacing w:val="-109"/>
          <w:w w:val="195"/>
          <w:sz w:val="20"/>
        </w:rPr>
        <w:t>c</w:t>
      </w:r>
      <w:r>
        <w:rPr>
          <w:rFonts w:ascii="Lucida Sans Unicode"/>
          <w:shadow w:val="0"/>
          <w:color w:val="7E007E"/>
          <w:spacing w:val="-88"/>
          <w:w w:val="162"/>
          <w:sz w:val="20"/>
        </w:rPr>
        <w:t>o</w:t>
      </w:r>
      <w:r>
        <w:rPr>
          <w:rFonts w:ascii="Lucida Sans Unicode"/>
          <w:shadow w:val="0"/>
          <w:color w:val="7E007E"/>
          <w:spacing w:val="-93"/>
          <w:w w:val="161"/>
          <w:sz w:val="20"/>
        </w:rPr>
        <w:t>n</w:t>
      </w:r>
      <w:r>
        <w:rPr>
          <w:rFonts w:ascii="Lucida Sans Unicode"/>
          <w:shadow w:val="0"/>
          <w:color w:val="7E007E"/>
          <w:spacing w:val="-125"/>
          <w:w w:val="267"/>
          <w:sz w:val="20"/>
        </w:rPr>
        <w:t>t</w:t>
      </w:r>
      <w:r>
        <w:rPr>
          <w:rFonts w:ascii="Lucida Sans Unicode"/>
          <w:shadow w:val="0"/>
          <w:color w:val="7E007E"/>
          <w:spacing w:val="-98"/>
          <w:w w:val="179"/>
          <w:sz w:val="20"/>
        </w:rPr>
        <w:t>e</w:t>
      </w:r>
      <w:r>
        <w:rPr>
          <w:rFonts w:ascii="Lucida Sans Unicode"/>
          <w:shadow w:val="0"/>
          <w:color w:val="7E007E"/>
          <w:spacing w:val="-98"/>
          <w:w w:val="163"/>
          <w:sz w:val="20"/>
        </w:rPr>
        <w:t>x</w:t>
      </w:r>
      <w:r>
        <w:rPr>
          <w:rFonts w:ascii="Lucida Sans Unicode"/>
          <w:shadow w:val="0"/>
          <w:color w:val="7E007E"/>
          <w:spacing w:val="-121"/>
          <w:w w:val="267"/>
          <w:sz w:val="20"/>
        </w:rPr>
        <w:t>t</w:t>
      </w:r>
      <w:r>
        <w:rPr>
          <w:rFonts w:ascii="Lucida Sans Unicode"/>
          <w:shadow w:val="0"/>
          <w:spacing w:val="-64"/>
          <w:w w:val="125"/>
          <w:sz w:val="20"/>
        </w:rPr>
        <w:t>=</w:t>
      </w:r>
      <w:r>
        <w:rPr>
          <w:rFonts w:ascii="Arial"/>
          <w:i/>
          <w:shadow w:val="0"/>
          <w:color w:val="2900FF"/>
          <w:spacing w:val="-123"/>
          <w:w w:val="281"/>
          <w:sz w:val="20"/>
        </w:rPr>
        <w:t>"</w:t>
      </w:r>
      <w:r>
        <w:rPr>
          <w:rFonts w:ascii="Arial"/>
          <w:i/>
          <w:shadow w:val="0"/>
          <w:color w:val="2900FF"/>
          <w:spacing w:val="-94"/>
          <w:w w:val="179"/>
          <w:sz w:val="20"/>
        </w:rPr>
        <w:t>h</w:t>
      </w:r>
      <w:r>
        <w:rPr>
          <w:rFonts w:ascii="Arial"/>
          <w:i/>
          <w:imprint/>
          <w:color w:val="2900FF"/>
          <w:spacing w:val="-49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:</w:t>
      </w:r>
      <w:r>
        <w:rPr>
          <w:rFonts w:ascii="Arial"/>
          <w:i/>
          <w:imprint/>
          <w:color w:val="2900FF"/>
          <w:spacing w:val="-59"/>
          <w:w w:val="359"/>
          <w:sz w:val="20"/>
        </w:rPr>
        <w:t>/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www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29"/>
          <w:w w:val="359"/>
          <w:sz w:val="20"/>
        </w:rPr>
        <w:t>f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5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k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108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h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125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98"/>
          <w:w w:val="200"/>
          <w:sz w:val="20"/>
        </w:rPr>
        <w:t>x</w:t>
      </w:r>
      <w:r>
        <w:rPr>
          <w:rFonts w:ascii="Arial"/>
          <w:i/>
          <w:shadow w:val="0"/>
          <w:color w:val="2900FF"/>
          <w:spacing w:val="-125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125"/>
          <w:w w:val="359"/>
          <w:sz w:val="20"/>
        </w:rPr>
        <w:fldChar w:fldCharType="end"/>
      </w:r>
      <w:r>
        <w:rPr>
          <w:rFonts w:ascii="Arial"/>
          <w:i/>
          <w:shadow w:val="0"/>
          <w:color w:val="2900FF"/>
          <w:w w:val="281"/>
          <w:sz w:val="20"/>
        </w:rPr>
        <w:t xml:space="preserve">" </w:t>
      </w:r>
      <w:r>
        <w:rPr>
          <w:rFonts w:ascii="Lucida Sans Unicode"/>
          <w:shadow w:val="0"/>
          <w:color w:val="7E007E"/>
          <w:spacing w:val="-98"/>
          <w:w w:val="163"/>
          <w:sz w:val="20"/>
        </w:rPr>
        <w:t>x</w:t>
      </w:r>
      <w:r>
        <w:rPr>
          <w:rFonts w:ascii="Lucida Sans Unicode"/>
          <w:shadow w:val="0"/>
          <w:color w:val="7E007E"/>
          <w:spacing w:val="-41"/>
          <w:w w:val="107"/>
          <w:sz w:val="20"/>
        </w:rPr>
        <w:t>m</w:t>
      </w:r>
      <w:r>
        <w:rPr>
          <w:rFonts w:ascii="Lucida Sans Unicode"/>
          <w:shadow w:val="0"/>
          <w:color w:val="7E007E"/>
          <w:spacing w:val="-146"/>
          <w:w w:val="345"/>
          <w:sz w:val="20"/>
        </w:rPr>
        <w:t>l</w:t>
      </w:r>
      <w:r>
        <w:rPr>
          <w:rFonts w:ascii="Lucida Sans Unicode"/>
          <w:shadow w:val="0"/>
          <w:color w:val="7E007E"/>
          <w:spacing w:val="-93"/>
          <w:w w:val="161"/>
          <w:sz w:val="20"/>
        </w:rPr>
        <w:t>n</w:t>
      </w:r>
      <w:r>
        <w:rPr>
          <w:rFonts w:ascii="Lucida Sans Unicode"/>
          <w:shadow w:val="0"/>
          <w:color w:val="7E007E"/>
          <w:spacing w:val="-107"/>
          <w:w w:val="196"/>
          <w:sz w:val="20"/>
        </w:rPr>
        <w:t>s</w:t>
      </w:r>
      <w:r>
        <w:rPr>
          <w:rFonts w:ascii="Lucida Sans Unicode"/>
          <w:shadow w:val="0"/>
          <w:color w:val="7E007E"/>
          <w:spacing w:val="-146"/>
          <w:w w:val="316"/>
          <w:sz w:val="20"/>
        </w:rPr>
        <w:t>:</w:t>
      </w:r>
      <w:r>
        <w:rPr>
          <w:rFonts w:ascii="Lucida Sans Unicode"/>
          <w:shadow w:val="0"/>
          <w:color w:val="7E007E"/>
          <w:spacing w:val="-41"/>
          <w:w w:val="107"/>
          <w:sz w:val="20"/>
        </w:rPr>
        <w:t>m</w:t>
      </w:r>
      <w:r>
        <w:rPr>
          <w:rFonts w:ascii="Lucida Sans Unicode"/>
          <w:shadow w:val="0"/>
          <w:color w:val="7E007E"/>
          <w:spacing w:val="-100"/>
          <w:w w:val="193"/>
          <w:sz w:val="20"/>
        </w:rPr>
        <w:t>v</w:t>
      </w:r>
      <w:r>
        <w:rPr>
          <w:rFonts w:ascii="Lucida Sans Unicode"/>
          <w:shadow w:val="0"/>
          <w:color w:val="7E007E"/>
          <w:spacing w:val="-106"/>
          <w:w w:val="195"/>
          <w:sz w:val="20"/>
        </w:rPr>
        <w:t>c</w:t>
      </w:r>
      <w:r>
        <w:rPr>
          <w:rFonts w:ascii="Lucida Sans Unicode"/>
          <w:shadow w:val="0"/>
          <w:spacing w:val="-64"/>
          <w:w w:val="125"/>
          <w:sz w:val="20"/>
        </w:rPr>
        <w:t>=</w:t>
      </w:r>
      <w:r>
        <w:rPr>
          <w:rFonts w:ascii="Arial"/>
          <w:i/>
          <w:shadow w:val="0"/>
          <w:color w:val="2900FF"/>
          <w:spacing w:val="-123"/>
          <w:w w:val="281"/>
          <w:sz w:val="20"/>
        </w:rPr>
        <w:t>"</w:t>
      </w:r>
      <w:r>
        <w:rPr>
          <w:rFonts w:ascii="Arial"/>
          <w:i/>
          <w:shadow w:val="0"/>
          <w:color w:val="2900FF"/>
          <w:spacing w:val="-94"/>
          <w:w w:val="179"/>
          <w:sz w:val="20"/>
        </w:rPr>
        <w:t>h</w:t>
      </w:r>
      <w:r>
        <w:rPr>
          <w:rFonts w:ascii="Arial"/>
          <w:i/>
          <w:imprint/>
          <w:color w:val="2900FF"/>
          <w:spacing w:val="-49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:</w:t>
      </w:r>
      <w:r>
        <w:rPr>
          <w:rFonts w:ascii="Arial"/>
          <w:i/>
          <w:imprint/>
          <w:color w:val="2900FF"/>
          <w:spacing w:val="-59"/>
          <w:w w:val="359"/>
          <w:sz w:val="20"/>
        </w:rPr>
        <w:t>/</w:t>
      </w:r>
      <w:r>
        <w:fldChar w:fldCharType="begin"/>
      </w:r>
      <w:r>
        <w:instrText xml:space="preserve"> HYPERLINK "http://www.springframework.org/schema/mvc" \h </w:instrText>
      </w:r>
      <w:r>
        <w:fldChar w:fldCharType="separate"/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www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29"/>
          <w:w w:val="359"/>
          <w:sz w:val="20"/>
        </w:rPr>
        <w:t>f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5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k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108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h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v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fldChar w:fldCharType="end"/>
      </w:r>
      <w:r>
        <w:rPr>
          <w:rFonts w:ascii="Arial"/>
          <w:i/>
          <w:shadow w:val="0"/>
          <w:color w:val="2900FF"/>
          <w:w w:val="281"/>
          <w:sz w:val="20"/>
        </w:rPr>
        <w:t>"</w:t>
      </w:r>
    </w:p>
    <w:p>
      <w:pPr>
        <w:spacing w:before="0" w:line="208" w:lineRule="auto"/>
        <w:ind w:left="836" w:right="5580" w:hanging="720"/>
        <w:jc w:val="left"/>
        <w:rPr>
          <w:rFonts w:ascii="Arial"/>
          <w:i/>
          <w:sz w:val="20"/>
        </w:rPr>
      </w:pPr>
      <w:r>
        <w:rPr>
          <w:rFonts w:ascii="Lucida Sans Unicode"/>
          <w:color w:val="7E007E"/>
          <w:spacing w:val="-98"/>
          <w:w w:val="163"/>
          <w:sz w:val="20"/>
        </w:rPr>
        <w:t>x</w:t>
      </w:r>
      <w:r>
        <w:rPr>
          <w:rFonts w:ascii="Lucida Sans Unicode"/>
          <w:color w:val="7E007E"/>
          <w:spacing w:val="-41"/>
          <w:w w:val="107"/>
          <w:sz w:val="20"/>
        </w:rPr>
        <w:t>m</w:t>
      </w:r>
      <w:r>
        <w:rPr>
          <w:rFonts w:ascii="Lucida Sans Unicode"/>
          <w:color w:val="7E007E"/>
          <w:spacing w:val="-146"/>
          <w:w w:val="345"/>
          <w:sz w:val="20"/>
        </w:rPr>
        <w:t>l</w:t>
      </w:r>
      <w:r>
        <w:rPr>
          <w:rFonts w:ascii="Lucida Sans Unicode"/>
          <w:color w:val="7E007E"/>
          <w:spacing w:val="-93"/>
          <w:w w:val="161"/>
          <w:sz w:val="20"/>
        </w:rPr>
        <w:t>n</w:t>
      </w:r>
      <w:r>
        <w:rPr>
          <w:rFonts w:ascii="Lucida Sans Unicode"/>
          <w:color w:val="7E007E"/>
          <w:spacing w:val="-107"/>
          <w:w w:val="196"/>
          <w:sz w:val="20"/>
        </w:rPr>
        <w:t>s</w:t>
      </w:r>
      <w:r>
        <w:rPr>
          <w:rFonts w:ascii="Lucida Sans Unicode"/>
          <w:color w:val="7E007E"/>
          <w:spacing w:val="-145"/>
          <w:w w:val="316"/>
          <w:sz w:val="20"/>
        </w:rPr>
        <w:t>:</w:t>
      </w:r>
      <w:r>
        <w:rPr>
          <w:rFonts w:ascii="Lucida Sans Unicode"/>
          <w:color w:val="7E007E"/>
          <w:spacing w:val="-100"/>
          <w:w w:val="163"/>
          <w:sz w:val="20"/>
        </w:rPr>
        <w:t>x</w:t>
      </w:r>
      <w:r>
        <w:rPr>
          <w:rFonts w:ascii="Lucida Sans Unicode"/>
          <w:color w:val="7E007E"/>
          <w:spacing w:val="-107"/>
          <w:w w:val="196"/>
          <w:sz w:val="20"/>
        </w:rPr>
        <w:t>s</w:t>
      </w:r>
      <w:r>
        <w:rPr>
          <w:rFonts w:ascii="Lucida Sans Unicode"/>
          <w:color w:val="7E007E"/>
          <w:spacing w:val="-153"/>
          <w:w w:val="345"/>
          <w:sz w:val="20"/>
        </w:rPr>
        <w:t>i</w:t>
      </w:r>
      <w:r>
        <w:rPr>
          <w:rFonts w:ascii="Lucida Sans Unicode"/>
          <w:spacing w:val="-62"/>
          <w:w w:val="125"/>
          <w:sz w:val="20"/>
        </w:rPr>
        <w:t>=</w:t>
      </w:r>
      <w:r>
        <w:rPr>
          <w:rFonts w:ascii="Arial"/>
          <w:i/>
          <w:color w:val="2900FF"/>
          <w:spacing w:val="-123"/>
          <w:w w:val="281"/>
          <w:sz w:val="20"/>
        </w:rPr>
        <w:t>"</w:t>
      </w:r>
      <w:r>
        <w:rPr>
          <w:rFonts w:ascii="Arial"/>
          <w:i/>
          <w:color w:val="2900FF"/>
          <w:spacing w:val="-92"/>
          <w:w w:val="179"/>
          <w:sz w:val="20"/>
        </w:rPr>
        <w:t>h</w:t>
      </w:r>
      <w:r>
        <w:rPr>
          <w:rFonts w:ascii="Arial"/>
          <w:i/>
          <w:imprint/>
          <w:color w:val="2900FF"/>
          <w:spacing w:val="-49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:</w:t>
      </w:r>
      <w:r>
        <w:rPr>
          <w:rFonts w:ascii="Arial"/>
          <w:i/>
          <w:imprint/>
          <w:color w:val="2900FF"/>
          <w:spacing w:val="-60"/>
          <w:w w:val="359"/>
          <w:sz w:val="20"/>
        </w:rPr>
        <w:t>/</w:t>
      </w:r>
      <w:r>
        <w:fldChar w:fldCharType="begin"/>
      </w:r>
      <w:r>
        <w:instrText xml:space="preserve"> HYPERLINK "http://www.w3.org/20" \h </w:instrText>
      </w:r>
      <w:r>
        <w:fldChar w:fldCharType="separate"/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www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37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74"/>
          <w:w w:val="179"/>
          <w:sz w:val="20"/>
        </w:rPr>
        <w:t>3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29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74"/>
          <w:w w:val="179"/>
          <w:sz w:val="20"/>
        </w:rPr>
        <w:t>2</w:t>
      </w:r>
      <w:r>
        <w:rPr>
          <w:rFonts w:ascii="Arial"/>
          <w:i/>
          <w:imprint/>
          <w:color w:val="2900FF"/>
          <w:w w:val="179"/>
          <w:sz w:val="20"/>
        </w:rPr>
        <w:t>0</w:t>
      </w:r>
      <w:r>
        <w:rPr>
          <w:rFonts w:ascii="Arial"/>
          <w:i/>
          <w:shadow w:val="0"/>
          <w:color w:val="2900FF"/>
          <w:spacing w:val="-2"/>
          <w:sz w:val="20"/>
        </w:rPr>
        <w:t xml:space="preserve"> </w:t>
      </w:r>
      <w:r>
        <w:rPr>
          <w:rFonts w:ascii="Arial"/>
          <w:i/>
          <w:shadow w:val="0"/>
          <w:color w:val="2900FF"/>
          <w:spacing w:val="-2"/>
          <w:sz w:val="20"/>
        </w:rPr>
        <w:fldChar w:fldCharType="end"/>
      </w:r>
      <w:r>
        <w:rPr>
          <w:rFonts w:ascii="Arial"/>
          <w:i/>
          <w:shadow w:val="0"/>
          <w:color w:val="2900FF"/>
          <w:spacing w:val="-74"/>
          <w:w w:val="179"/>
          <w:sz w:val="20"/>
        </w:rPr>
        <w:t>1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77"/>
          <w:w w:val="149"/>
          <w:sz w:val="20"/>
        </w:rPr>
        <w:t>X</w:t>
      </w:r>
      <w:r>
        <w:rPr>
          <w:rFonts w:ascii="Arial"/>
          <w:i/>
          <w:shadow w:val="0"/>
          <w:color w:val="2900FF"/>
          <w:spacing w:val="-3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L</w:t>
      </w:r>
      <w:r>
        <w:rPr>
          <w:rFonts w:ascii="Arial"/>
          <w:i/>
          <w:shadow w:val="0"/>
          <w:color w:val="2900FF"/>
          <w:spacing w:val="-84"/>
          <w:w w:val="149"/>
          <w:sz w:val="20"/>
        </w:rPr>
        <w:t>S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h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120"/>
          <w:w w:val="300"/>
          <w:sz w:val="20"/>
        </w:rPr>
        <w:t>-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108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125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w w:val="281"/>
          <w:sz w:val="20"/>
        </w:rPr>
        <w:t xml:space="preserve">" </w:t>
      </w:r>
      <w:r>
        <w:rPr>
          <w:rFonts w:ascii="Lucida Sans Unicode"/>
          <w:shadow w:val="0"/>
          <w:color w:val="7E007E"/>
          <w:spacing w:val="-100"/>
          <w:w w:val="163"/>
          <w:sz w:val="20"/>
        </w:rPr>
        <w:t>x</w:t>
      </w:r>
      <w:r>
        <w:rPr>
          <w:rFonts w:ascii="Lucida Sans Unicode"/>
          <w:shadow w:val="0"/>
          <w:color w:val="7E007E"/>
          <w:spacing w:val="-107"/>
          <w:w w:val="196"/>
          <w:sz w:val="20"/>
        </w:rPr>
        <w:t>s</w:t>
      </w:r>
      <w:r>
        <w:rPr>
          <w:rFonts w:ascii="Lucida Sans Unicode"/>
          <w:shadow w:val="0"/>
          <w:color w:val="7E007E"/>
          <w:spacing w:val="-156"/>
          <w:w w:val="345"/>
          <w:sz w:val="20"/>
        </w:rPr>
        <w:t>i</w:t>
      </w:r>
      <w:r>
        <w:rPr>
          <w:rFonts w:ascii="Lucida Sans Unicode"/>
          <w:shadow w:val="0"/>
          <w:color w:val="7E007E"/>
          <w:spacing w:val="-145"/>
          <w:w w:val="316"/>
          <w:sz w:val="20"/>
        </w:rPr>
        <w:t>:</w:t>
      </w:r>
      <w:r>
        <w:rPr>
          <w:rFonts w:ascii="Lucida Sans Unicode"/>
          <w:shadow w:val="0"/>
          <w:color w:val="7E007E"/>
          <w:spacing w:val="-107"/>
          <w:w w:val="196"/>
          <w:sz w:val="20"/>
        </w:rPr>
        <w:t>s</w:t>
      </w:r>
      <w:r>
        <w:rPr>
          <w:rFonts w:ascii="Lucida Sans Unicode"/>
          <w:shadow w:val="0"/>
          <w:color w:val="7E007E"/>
          <w:spacing w:val="-109"/>
          <w:w w:val="195"/>
          <w:sz w:val="20"/>
        </w:rPr>
        <w:t>c</w:t>
      </w:r>
      <w:r>
        <w:rPr>
          <w:rFonts w:ascii="Lucida Sans Unicode"/>
          <w:shadow w:val="0"/>
          <w:color w:val="7E007E"/>
          <w:spacing w:val="-92"/>
          <w:w w:val="161"/>
          <w:sz w:val="20"/>
        </w:rPr>
        <w:t>h</w:t>
      </w:r>
      <w:r>
        <w:rPr>
          <w:rFonts w:ascii="Lucida Sans Unicode"/>
          <w:shadow w:val="0"/>
          <w:color w:val="7E007E"/>
          <w:spacing w:val="-98"/>
          <w:w w:val="179"/>
          <w:sz w:val="20"/>
        </w:rPr>
        <w:t>e</w:t>
      </w:r>
      <w:r>
        <w:rPr>
          <w:rFonts w:ascii="Lucida Sans Unicode"/>
          <w:shadow w:val="0"/>
          <w:color w:val="7E007E"/>
          <w:spacing w:val="-41"/>
          <w:w w:val="107"/>
          <w:sz w:val="20"/>
        </w:rPr>
        <w:t>m</w:t>
      </w:r>
      <w:r>
        <w:rPr>
          <w:rFonts w:ascii="Lucida Sans Unicode"/>
          <w:shadow w:val="0"/>
          <w:color w:val="7E007E"/>
          <w:spacing w:val="-100"/>
          <w:w w:val="184"/>
          <w:sz w:val="20"/>
        </w:rPr>
        <w:t>aL</w:t>
      </w:r>
      <w:r>
        <w:rPr>
          <w:rFonts w:ascii="Lucida Sans Unicode"/>
          <w:shadow w:val="0"/>
          <w:color w:val="7E007E"/>
          <w:spacing w:val="-88"/>
          <w:w w:val="162"/>
          <w:sz w:val="20"/>
        </w:rPr>
        <w:t>o</w:t>
      </w:r>
      <w:r>
        <w:rPr>
          <w:rFonts w:ascii="Lucida Sans Unicode"/>
          <w:shadow w:val="0"/>
          <w:color w:val="7E007E"/>
          <w:spacing w:val="-109"/>
          <w:w w:val="195"/>
          <w:sz w:val="20"/>
        </w:rPr>
        <w:t>c</w:t>
      </w:r>
      <w:r>
        <w:rPr>
          <w:rFonts w:ascii="Lucida Sans Unicode"/>
          <w:shadow w:val="0"/>
          <w:color w:val="7E007E"/>
          <w:spacing w:val="-100"/>
          <w:w w:val="181"/>
          <w:sz w:val="20"/>
        </w:rPr>
        <w:t>a</w:t>
      </w:r>
      <w:r>
        <w:rPr>
          <w:rFonts w:ascii="Lucida Sans Unicode"/>
          <w:shadow w:val="0"/>
          <w:color w:val="7E007E"/>
          <w:spacing w:val="-125"/>
          <w:w w:val="267"/>
          <w:sz w:val="20"/>
        </w:rPr>
        <w:t>t</w:t>
      </w:r>
      <w:r>
        <w:rPr>
          <w:rFonts w:ascii="Lucida Sans Unicode"/>
          <w:shadow w:val="0"/>
          <w:color w:val="7E007E"/>
          <w:spacing w:val="-156"/>
          <w:w w:val="345"/>
          <w:sz w:val="20"/>
        </w:rPr>
        <w:t>i</w:t>
      </w:r>
      <w:r>
        <w:rPr>
          <w:rFonts w:ascii="Lucida Sans Unicode"/>
          <w:shadow w:val="0"/>
          <w:color w:val="7E007E"/>
          <w:spacing w:val="-88"/>
          <w:w w:val="162"/>
          <w:sz w:val="20"/>
        </w:rPr>
        <w:t>o</w:t>
      </w:r>
      <w:r>
        <w:rPr>
          <w:rFonts w:ascii="Lucida Sans Unicode"/>
          <w:shadow w:val="0"/>
          <w:color w:val="7E007E"/>
          <w:spacing w:val="-90"/>
          <w:w w:val="161"/>
          <w:sz w:val="20"/>
        </w:rPr>
        <w:t>n</w:t>
      </w:r>
      <w:r>
        <w:rPr>
          <w:rFonts w:ascii="Lucida Sans Unicode"/>
          <w:shadow w:val="0"/>
          <w:spacing w:val="-64"/>
          <w:w w:val="125"/>
          <w:sz w:val="20"/>
        </w:rPr>
        <w:t>=</w:t>
      </w:r>
      <w:r>
        <w:rPr>
          <w:rFonts w:ascii="Arial"/>
          <w:i/>
          <w:shadow w:val="0"/>
          <w:color w:val="2900FF"/>
          <w:w w:val="281"/>
          <w:sz w:val="20"/>
        </w:rPr>
        <w:t>"</w:t>
      </w:r>
    </w:p>
    <w:p>
      <w:pPr>
        <w:spacing w:before="5" w:line="280" w:lineRule="auto"/>
        <w:ind w:left="551" w:right="4029" w:firstLine="0"/>
        <w:jc w:val="left"/>
        <w:rPr>
          <w:rFonts w:ascii="Arial"/>
          <w:i/>
          <w:sz w:val="20"/>
        </w:rPr>
      </w:pPr>
      <w:r>
        <w:rPr>
          <w:rFonts w:ascii="Arial"/>
          <w:i/>
          <w:color w:val="2900FF"/>
          <w:spacing w:val="-92"/>
          <w:w w:val="179"/>
          <w:sz w:val="20"/>
        </w:rPr>
        <w:t>h</w:t>
      </w:r>
      <w:r>
        <w:rPr>
          <w:rFonts w:ascii="Arial"/>
          <w:i/>
          <w:imprint/>
          <w:color w:val="2900FF"/>
          <w:spacing w:val="-49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:</w:t>
      </w:r>
      <w:r>
        <w:rPr>
          <w:rFonts w:ascii="Arial"/>
          <w:i/>
          <w:imprint/>
          <w:color w:val="2900FF"/>
          <w:spacing w:val="-60"/>
          <w:w w:val="359"/>
          <w:sz w:val="20"/>
        </w:rPr>
        <w:t>/</w:t>
      </w:r>
      <w:r>
        <w:fldChar w:fldCharType="begin"/>
      </w:r>
      <w:r>
        <w:instrText xml:space="preserve"> HYPERLINK "http://www.springframework.org/schema/beans" \h </w:instrText>
      </w:r>
      <w:r>
        <w:fldChar w:fldCharType="separate"/>
      </w:r>
      <w:r>
        <w:rPr>
          <w:rFonts w:ascii="Arial"/>
          <w:i/>
          <w:shadow w:val="0"/>
          <w:color w:val="2900FF"/>
          <w:spacing w:val="-37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ww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29"/>
          <w:w w:val="359"/>
          <w:sz w:val="20"/>
        </w:rPr>
        <w:t>f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k</w:t>
      </w:r>
      <w:r>
        <w:rPr>
          <w:rFonts w:ascii="Arial"/>
          <w:i/>
          <w:shadow w:val="0"/>
          <w:color w:val="2900FF"/>
          <w:spacing w:val="-143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108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h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b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w w:val="200"/>
          <w:sz w:val="20"/>
        </w:rPr>
        <w:t>s</w:t>
      </w:r>
      <w:r>
        <w:rPr>
          <w:rFonts w:ascii="Arial"/>
          <w:i/>
          <w:shadow w:val="0"/>
          <w:color w:val="2900FF"/>
          <w:w w:val="200"/>
          <w:sz w:val="20"/>
        </w:rPr>
        <w:fldChar w:fldCharType="end"/>
      </w:r>
      <w:r>
        <w:rPr>
          <w:rFonts w:ascii="Arial"/>
          <w:i/>
          <w:shadow w:val="0"/>
          <w:color w:val="2900FF"/>
          <w:w w:val="200"/>
          <w:sz w:val="20"/>
        </w:rPr>
        <w:t xml:space="preserve"> 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h</w:t>
      </w:r>
      <w:r>
        <w:rPr>
          <w:rFonts w:ascii="Arial"/>
          <w:i/>
          <w:imprint/>
          <w:color w:val="2900FF"/>
          <w:spacing w:val="-49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:</w:t>
      </w:r>
      <w:r>
        <w:rPr>
          <w:rFonts w:ascii="Arial"/>
          <w:i/>
          <w:imprint/>
          <w:color w:val="2900FF"/>
          <w:spacing w:val="-60"/>
          <w:w w:val="359"/>
          <w:sz w:val="20"/>
        </w:rPr>
        <w:t>/</w:t>
      </w:r>
      <w:r>
        <w:fldChar w:fldCharType="begin"/>
      </w:r>
      <w:r>
        <w:instrText xml:space="preserve"> HYPERLINK "http://www.springframework.org/schema/beans/spring-beans-3.0.xsd" \h </w:instrText>
      </w:r>
      <w:r>
        <w:fldChar w:fldCharType="separate"/>
      </w:r>
      <w:r>
        <w:rPr>
          <w:rFonts w:ascii="Arial"/>
          <w:i/>
          <w:shadow w:val="0"/>
          <w:color w:val="2900FF"/>
          <w:spacing w:val="-37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ww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29"/>
          <w:w w:val="359"/>
          <w:sz w:val="20"/>
        </w:rPr>
        <w:t>f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k</w:t>
      </w:r>
      <w:r>
        <w:rPr>
          <w:rFonts w:ascii="Arial"/>
          <w:i/>
          <w:shadow w:val="0"/>
          <w:color w:val="2900FF"/>
          <w:spacing w:val="-143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108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h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b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4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20"/>
          <w:w w:val="300"/>
          <w:sz w:val="20"/>
        </w:rPr>
        <w:t>-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b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94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120"/>
          <w:w w:val="300"/>
          <w:sz w:val="20"/>
        </w:rPr>
        <w:t>-</w:t>
      </w:r>
      <w:r>
        <w:rPr>
          <w:rFonts w:ascii="Arial"/>
          <w:i/>
          <w:shadow w:val="0"/>
          <w:color w:val="2900FF"/>
          <w:spacing w:val="-74"/>
          <w:w w:val="179"/>
          <w:sz w:val="20"/>
        </w:rPr>
        <w:t>3</w:t>
      </w:r>
      <w:r>
        <w:rPr>
          <w:rFonts w:ascii="Arial"/>
          <w:i/>
          <w:shadow w:val="0"/>
          <w:color w:val="2900FF"/>
          <w:spacing w:val="-143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74"/>
          <w:w w:val="179"/>
          <w:sz w:val="20"/>
        </w:rPr>
        <w:t>0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98"/>
          <w:w w:val="200"/>
          <w:sz w:val="20"/>
        </w:rPr>
        <w:t>x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w w:val="179"/>
          <w:sz w:val="20"/>
        </w:rPr>
        <w:t>d</w:t>
      </w:r>
      <w:r>
        <w:rPr>
          <w:rFonts w:ascii="Arial"/>
          <w:i/>
          <w:shadow w:val="0"/>
          <w:color w:val="2900FF"/>
          <w:w w:val="179"/>
          <w:sz w:val="20"/>
        </w:rPr>
        <w:fldChar w:fldCharType="end"/>
      </w:r>
      <w:r>
        <w:rPr>
          <w:rFonts w:ascii="Arial"/>
          <w:i/>
          <w:shadow w:val="0"/>
          <w:color w:val="2900FF"/>
          <w:w w:val="179"/>
          <w:sz w:val="20"/>
        </w:rPr>
        <w:t xml:space="preserve"> 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h</w:t>
      </w:r>
      <w:r>
        <w:rPr>
          <w:rFonts w:ascii="Arial"/>
          <w:i/>
          <w:imprint/>
          <w:color w:val="2900FF"/>
          <w:spacing w:val="-49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:</w:t>
      </w:r>
      <w:r>
        <w:rPr>
          <w:rFonts w:ascii="Arial"/>
          <w:i/>
          <w:imprint/>
          <w:color w:val="2900FF"/>
          <w:spacing w:val="-60"/>
          <w:w w:val="359"/>
          <w:sz w:val="20"/>
        </w:rPr>
        <w:t>/</w:t>
      </w:r>
      <w:r>
        <w:fldChar w:fldCharType="begin"/>
      </w:r>
      <w:r>
        <w:instrText xml:space="preserve"> HYPERLINK "http://www.springframework.org/schema/context" \h </w:instrText>
      </w:r>
      <w:r>
        <w:fldChar w:fldCharType="separate"/>
      </w:r>
      <w:r>
        <w:rPr>
          <w:rFonts w:ascii="Arial"/>
          <w:i/>
          <w:shadow w:val="0"/>
          <w:color w:val="2900FF"/>
          <w:spacing w:val="-37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ww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29"/>
          <w:w w:val="359"/>
          <w:sz w:val="20"/>
        </w:rPr>
        <w:t>f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k</w:t>
      </w:r>
      <w:r>
        <w:rPr>
          <w:rFonts w:ascii="Arial"/>
          <w:i/>
          <w:shadow w:val="0"/>
          <w:color w:val="2900FF"/>
          <w:spacing w:val="-143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108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h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125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98"/>
          <w:w w:val="200"/>
          <w:sz w:val="20"/>
        </w:rPr>
        <w:t>x</w:t>
      </w:r>
      <w:r>
        <w:rPr>
          <w:rFonts w:ascii="Arial"/>
          <w:i/>
          <w:shadow w:val="0"/>
          <w:color w:val="2900FF"/>
          <w:w w:val="359"/>
          <w:sz w:val="20"/>
        </w:rPr>
        <w:t>t</w:t>
      </w:r>
      <w:r>
        <w:rPr>
          <w:rFonts w:ascii="Arial"/>
          <w:i/>
          <w:shadow w:val="0"/>
          <w:color w:val="2900FF"/>
          <w:w w:val="359"/>
          <w:sz w:val="20"/>
        </w:rPr>
        <w:fldChar w:fldCharType="end"/>
      </w:r>
      <w:r>
        <w:rPr>
          <w:rFonts w:ascii="Arial"/>
          <w:i/>
          <w:shadow w:val="0"/>
          <w:color w:val="2900FF"/>
          <w:w w:val="359"/>
          <w:sz w:val="20"/>
        </w:rPr>
        <w:t xml:space="preserve"> 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h</w:t>
      </w:r>
      <w:r>
        <w:rPr>
          <w:rFonts w:ascii="Arial"/>
          <w:i/>
          <w:imprint/>
          <w:color w:val="2900FF"/>
          <w:spacing w:val="-49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:</w:t>
      </w:r>
      <w:r>
        <w:rPr>
          <w:rFonts w:ascii="Arial"/>
          <w:i/>
          <w:imprint/>
          <w:color w:val="2900FF"/>
          <w:spacing w:val="-60"/>
          <w:w w:val="359"/>
          <w:sz w:val="20"/>
        </w:rPr>
        <w:t>/</w:t>
      </w:r>
      <w:r>
        <w:fldChar w:fldCharType="begin"/>
      </w:r>
      <w:r>
        <w:instrText xml:space="preserve"> HYPERLINK "http://www.springframework.org/schema/context/spring-context-3.0.xsd" \h </w:instrText>
      </w:r>
      <w:r>
        <w:fldChar w:fldCharType="separate"/>
      </w:r>
      <w:r>
        <w:rPr>
          <w:rFonts w:ascii="Arial"/>
          <w:i/>
          <w:shadow w:val="0"/>
          <w:color w:val="2900FF"/>
          <w:spacing w:val="-37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ww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29"/>
          <w:w w:val="359"/>
          <w:sz w:val="20"/>
        </w:rPr>
        <w:t>f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k</w:t>
      </w:r>
      <w:r>
        <w:rPr>
          <w:rFonts w:ascii="Arial"/>
          <w:i/>
          <w:shadow w:val="0"/>
          <w:color w:val="2900FF"/>
          <w:spacing w:val="-143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108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h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125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98"/>
          <w:w w:val="200"/>
          <w:sz w:val="20"/>
        </w:rPr>
        <w:t>x</w:t>
      </w:r>
      <w:r>
        <w:rPr>
          <w:rFonts w:ascii="Arial"/>
          <w:i/>
          <w:shadow w:val="0"/>
          <w:color w:val="2900FF"/>
          <w:spacing w:val="-125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20"/>
          <w:w w:val="300"/>
          <w:sz w:val="20"/>
        </w:rPr>
        <w:t>-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94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125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98"/>
          <w:w w:val="200"/>
          <w:sz w:val="20"/>
        </w:rPr>
        <w:t>x</w:t>
      </w:r>
      <w:r>
        <w:rPr>
          <w:rFonts w:ascii="Arial"/>
          <w:i/>
          <w:shadow w:val="0"/>
          <w:color w:val="2900FF"/>
          <w:spacing w:val="-125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120"/>
          <w:w w:val="300"/>
          <w:sz w:val="20"/>
        </w:rPr>
        <w:t>-</w:t>
      </w:r>
      <w:r>
        <w:rPr>
          <w:rFonts w:ascii="Arial"/>
          <w:i/>
          <w:shadow w:val="0"/>
          <w:color w:val="2900FF"/>
          <w:spacing w:val="-74"/>
          <w:w w:val="179"/>
          <w:sz w:val="20"/>
        </w:rPr>
        <w:t>3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74"/>
          <w:w w:val="179"/>
          <w:sz w:val="20"/>
        </w:rPr>
        <w:t>0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98"/>
          <w:w w:val="200"/>
          <w:sz w:val="20"/>
        </w:rPr>
        <w:t>x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w w:val="179"/>
          <w:sz w:val="20"/>
        </w:rPr>
        <w:t>d</w:t>
      </w:r>
      <w:r>
        <w:rPr>
          <w:rFonts w:ascii="Arial"/>
          <w:i/>
          <w:shadow w:val="0"/>
          <w:color w:val="2900FF"/>
          <w:w w:val="179"/>
          <w:sz w:val="20"/>
        </w:rPr>
        <w:fldChar w:fldCharType="end"/>
      </w:r>
      <w:r>
        <w:rPr>
          <w:rFonts w:ascii="Arial"/>
          <w:i/>
          <w:shadow w:val="0"/>
          <w:color w:val="2900FF"/>
          <w:w w:val="179"/>
          <w:sz w:val="20"/>
        </w:rPr>
        <w:t xml:space="preserve"> 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h</w:t>
      </w:r>
      <w:r>
        <w:rPr>
          <w:rFonts w:ascii="Arial"/>
          <w:i/>
          <w:imprint/>
          <w:color w:val="2900FF"/>
          <w:spacing w:val="-49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:</w:t>
      </w:r>
      <w:r>
        <w:rPr>
          <w:rFonts w:ascii="Arial"/>
          <w:i/>
          <w:imprint/>
          <w:color w:val="2900FF"/>
          <w:spacing w:val="-60"/>
          <w:w w:val="359"/>
          <w:sz w:val="20"/>
        </w:rPr>
        <w:t>/</w:t>
      </w:r>
      <w:r>
        <w:fldChar w:fldCharType="begin"/>
      </w:r>
      <w:r>
        <w:instrText xml:space="preserve"> HYPERLINK "http://www.springframework.org/schema/mvc" \h </w:instrText>
      </w:r>
      <w:r>
        <w:fldChar w:fldCharType="separate"/>
      </w:r>
      <w:r>
        <w:rPr>
          <w:rFonts w:ascii="Arial"/>
          <w:i/>
          <w:shadow w:val="0"/>
          <w:color w:val="2900FF"/>
          <w:spacing w:val="-37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ww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29"/>
          <w:w w:val="359"/>
          <w:sz w:val="20"/>
        </w:rPr>
        <w:t>f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k</w:t>
      </w:r>
      <w:r>
        <w:rPr>
          <w:rFonts w:ascii="Arial"/>
          <w:i/>
          <w:shadow w:val="0"/>
          <w:color w:val="2900FF"/>
          <w:spacing w:val="-143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108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h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v</w:t>
      </w:r>
      <w:r>
        <w:rPr>
          <w:rFonts w:ascii="Arial"/>
          <w:i/>
          <w:shadow w:val="0"/>
          <w:color w:val="2900FF"/>
          <w:w w:val="200"/>
          <w:sz w:val="20"/>
        </w:rPr>
        <w:t>c</w:t>
      </w:r>
      <w:r>
        <w:rPr>
          <w:rFonts w:ascii="Arial"/>
          <w:i/>
          <w:shadow w:val="0"/>
          <w:color w:val="2900FF"/>
          <w:w w:val="200"/>
          <w:sz w:val="20"/>
        </w:rPr>
        <w:fldChar w:fldCharType="end"/>
      </w:r>
    </w:p>
    <w:p>
      <w:pPr>
        <w:spacing w:before="0" w:line="274" w:lineRule="exact"/>
        <w:ind w:left="551" w:right="0" w:firstLine="0"/>
        <w:jc w:val="left"/>
        <w:rPr>
          <w:rFonts w:ascii="Lucida Sans Unicode"/>
          <w:sz w:val="20"/>
        </w:rPr>
      </w:pPr>
      <w:r>
        <w:rPr>
          <w:rFonts w:ascii="Arial"/>
          <w:i/>
          <w:color w:val="2900FF"/>
          <w:spacing w:val="-92"/>
          <w:w w:val="179"/>
          <w:sz w:val="20"/>
        </w:rPr>
        <w:t>h</w:t>
      </w:r>
      <w:r>
        <w:rPr>
          <w:rFonts w:ascii="Arial"/>
          <w:i/>
          <w:imprint/>
          <w:color w:val="2900FF"/>
          <w:spacing w:val="-49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:</w:t>
      </w:r>
      <w:r>
        <w:rPr>
          <w:rFonts w:ascii="Arial"/>
          <w:i/>
          <w:imprint/>
          <w:color w:val="2900FF"/>
          <w:spacing w:val="-60"/>
          <w:w w:val="359"/>
          <w:sz w:val="20"/>
        </w:rPr>
        <w:t>/</w:t>
      </w:r>
      <w:r>
        <w:fldChar w:fldCharType="begin"/>
      </w:r>
      <w:r>
        <w:instrText xml:space="preserve"> HYPERLINK "http://www.springframework.org/schema/mvc/spring-mvc-3.0.xsd" \h </w:instrText>
      </w:r>
      <w:r>
        <w:fldChar w:fldCharType="separate"/>
      </w:r>
      <w:r>
        <w:rPr>
          <w:rFonts w:ascii="Arial"/>
          <w:i/>
          <w:shadow w:val="0"/>
          <w:color w:val="2900FF"/>
          <w:spacing w:val="-37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ww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29"/>
          <w:w w:val="359"/>
          <w:sz w:val="20"/>
        </w:rPr>
        <w:t>f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k</w:t>
      </w:r>
      <w:r>
        <w:rPr>
          <w:rFonts w:ascii="Arial"/>
          <w:i/>
          <w:shadow w:val="0"/>
          <w:color w:val="2900FF"/>
          <w:spacing w:val="-143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108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h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v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130"/>
          <w:w w:val="359"/>
          <w:sz w:val="20"/>
        </w:rPr>
        <w:t>/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20"/>
          <w:w w:val="300"/>
          <w:sz w:val="20"/>
        </w:rPr>
        <w:t>-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v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120"/>
          <w:w w:val="300"/>
          <w:sz w:val="20"/>
        </w:rPr>
        <w:t>-</w:t>
      </w:r>
      <w:r>
        <w:rPr>
          <w:rFonts w:ascii="Arial"/>
          <w:i/>
          <w:shadow w:val="0"/>
          <w:color w:val="2900FF"/>
          <w:spacing w:val="-74"/>
          <w:w w:val="179"/>
          <w:sz w:val="20"/>
        </w:rPr>
        <w:t>3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74"/>
          <w:w w:val="179"/>
          <w:sz w:val="20"/>
        </w:rPr>
        <w:t>0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98"/>
          <w:w w:val="200"/>
          <w:sz w:val="20"/>
        </w:rPr>
        <w:t>x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d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fldChar w:fldCharType="end"/>
      </w:r>
      <w:r>
        <w:rPr>
          <w:rFonts w:ascii="Arial"/>
          <w:i/>
          <w:shadow w:val="0"/>
          <w:color w:val="2900FF"/>
          <w:spacing w:val="-117"/>
          <w:w w:val="281"/>
          <w:sz w:val="20"/>
        </w:rPr>
        <w:t>"</w:t>
      </w:r>
      <w:r>
        <w:rPr>
          <w:rFonts w:ascii="Lucida Sans Unicode"/>
          <w:shadow w:val="0"/>
          <w:color w:val="007F7F"/>
          <w:w w:val="125"/>
          <w:sz w:val="20"/>
        </w:rPr>
        <w:t>&gt;</w:t>
      </w:r>
    </w:p>
    <w:p>
      <w:pPr>
        <w:spacing w:before="231" w:line="289" w:lineRule="exact"/>
        <w:ind w:left="83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007F7F"/>
          <w:spacing w:val="-94"/>
          <w:w w:val="125"/>
          <w:sz w:val="20"/>
        </w:rPr>
        <w:t>&lt;</w:t>
      </w:r>
      <w:r>
        <w:rPr>
          <w:rFonts w:ascii="Lucida Sans Unicode"/>
          <w:color w:val="3E7E7E"/>
          <w:spacing w:val="-109"/>
          <w:w w:val="195"/>
          <w:sz w:val="20"/>
        </w:rPr>
        <w:t>c</w:t>
      </w:r>
      <w:r>
        <w:rPr>
          <w:rFonts w:ascii="Lucida Sans Unicode"/>
          <w:color w:val="3E7E7E"/>
          <w:spacing w:val="-88"/>
          <w:w w:val="162"/>
          <w:sz w:val="20"/>
        </w:rPr>
        <w:t>o</w:t>
      </w:r>
      <w:r>
        <w:rPr>
          <w:rFonts w:ascii="Lucida Sans Unicode"/>
          <w:color w:val="3E7E7E"/>
          <w:spacing w:val="-93"/>
          <w:w w:val="161"/>
          <w:sz w:val="20"/>
        </w:rPr>
        <w:t>n</w:t>
      </w:r>
      <w:r>
        <w:rPr>
          <w:rFonts w:ascii="Lucida Sans Unicode"/>
          <w:color w:val="3E7E7E"/>
          <w:spacing w:val="-125"/>
          <w:w w:val="267"/>
          <w:sz w:val="20"/>
        </w:rPr>
        <w:t>t</w:t>
      </w:r>
      <w:r>
        <w:rPr>
          <w:rFonts w:ascii="Lucida Sans Unicode"/>
          <w:color w:val="3E7E7E"/>
          <w:spacing w:val="-98"/>
          <w:w w:val="179"/>
          <w:sz w:val="20"/>
        </w:rPr>
        <w:t>e</w:t>
      </w:r>
      <w:r>
        <w:rPr>
          <w:rFonts w:ascii="Lucida Sans Unicode"/>
          <w:color w:val="3E7E7E"/>
          <w:spacing w:val="-98"/>
          <w:w w:val="163"/>
          <w:sz w:val="20"/>
        </w:rPr>
        <w:t>x</w:t>
      </w:r>
      <w:r>
        <w:rPr>
          <w:rFonts w:ascii="Lucida Sans Unicode"/>
          <w:color w:val="3E7E7E"/>
          <w:spacing w:val="-126"/>
          <w:w w:val="267"/>
          <w:sz w:val="20"/>
        </w:rPr>
        <w:t>t</w:t>
      </w:r>
      <w:r>
        <w:rPr>
          <w:rFonts w:ascii="Lucida Sans Unicode"/>
          <w:color w:val="3E7E7E"/>
          <w:spacing w:val="-145"/>
          <w:w w:val="316"/>
          <w:sz w:val="20"/>
        </w:rPr>
        <w:t>:</w:t>
      </w:r>
      <w:r>
        <w:rPr>
          <w:rFonts w:ascii="Lucida Sans Unicode"/>
          <w:color w:val="3E7E7E"/>
          <w:spacing w:val="-109"/>
          <w:w w:val="195"/>
          <w:sz w:val="20"/>
        </w:rPr>
        <w:t>c</w:t>
      </w:r>
      <w:r>
        <w:rPr>
          <w:rFonts w:ascii="Lucida Sans Unicode"/>
          <w:color w:val="3E7E7E"/>
          <w:spacing w:val="-88"/>
          <w:w w:val="162"/>
          <w:sz w:val="20"/>
        </w:rPr>
        <w:t>o</w:t>
      </w:r>
      <w:r>
        <w:rPr>
          <w:rFonts w:ascii="Lucida Sans Unicode"/>
          <w:color w:val="3E7E7E"/>
          <w:spacing w:val="-41"/>
          <w:w w:val="107"/>
          <w:sz w:val="20"/>
        </w:rPr>
        <w:t>m</w:t>
      </w:r>
      <w:r>
        <w:rPr>
          <w:rFonts w:ascii="Lucida Sans Unicode"/>
          <w:color w:val="3E7E7E"/>
          <w:spacing w:val="-90"/>
          <w:w w:val="158"/>
          <w:sz w:val="20"/>
        </w:rPr>
        <w:t>p</w:t>
      </w:r>
      <w:r>
        <w:rPr>
          <w:rFonts w:ascii="Lucida Sans Unicode"/>
          <w:color w:val="3E7E7E"/>
          <w:spacing w:val="-88"/>
          <w:w w:val="162"/>
          <w:sz w:val="20"/>
        </w:rPr>
        <w:t>o</w:t>
      </w:r>
      <w:r>
        <w:rPr>
          <w:rFonts w:ascii="Lucida Sans Unicode"/>
          <w:color w:val="3E7E7E"/>
          <w:spacing w:val="-93"/>
          <w:w w:val="161"/>
          <w:sz w:val="20"/>
        </w:rPr>
        <w:t>n</w:t>
      </w:r>
      <w:r>
        <w:rPr>
          <w:rFonts w:ascii="Lucida Sans Unicode"/>
          <w:color w:val="3E7E7E"/>
          <w:spacing w:val="-98"/>
          <w:w w:val="179"/>
          <w:sz w:val="20"/>
        </w:rPr>
        <w:t>e</w:t>
      </w:r>
      <w:r>
        <w:rPr>
          <w:rFonts w:ascii="Lucida Sans Unicode"/>
          <w:color w:val="3E7E7E"/>
          <w:spacing w:val="-93"/>
          <w:w w:val="161"/>
          <w:sz w:val="20"/>
        </w:rPr>
        <w:t>n</w:t>
      </w:r>
      <w:r>
        <w:rPr>
          <w:rFonts w:ascii="Lucida Sans Unicode"/>
          <w:color w:val="3E7E7E"/>
          <w:spacing w:val="-125"/>
          <w:w w:val="267"/>
          <w:sz w:val="20"/>
        </w:rPr>
        <w:t>t</w:t>
      </w:r>
      <w:r>
        <w:rPr>
          <w:rFonts w:ascii="Lucida Sans Unicode"/>
          <w:color w:val="3E7E7E"/>
          <w:spacing w:val="-120"/>
          <w:w w:val="172"/>
          <w:sz w:val="20"/>
        </w:rPr>
        <w:t>-</w:t>
      </w:r>
      <w:r>
        <w:rPr>
          <w:rFonts w:ascii="Lucida Sans Unicode"/>
          <w:color w:val="3E7E7E"/>
          <w:spacing w:val="-107"/>
          <w:w w:val="196"/>
          <w:sz w:val="20"/>
        </w:rPr>
        <w:t>s</w:t>
      </w:r>
      <w:r>
        <w:rPr>
          <w:rFonts w:ascii="Lucida Sans Unicode"/>
          <w:color w:val="3E7E7E"/>
          <w:spacing w:val="-110"/>
          <w:w w:val="195"/>
          <w:sz w:val="20"/>
        </w:rPr>
        <w:t>c</w:t>
      </w:r>
      <w:r>
        <w:rPr>
          <w:rFonts w:ascii="Lucida Sans Unicode"/>
          <w:color w:val="3E7E7E"/>
          <w:spacing w:val="-100"/>
          <w:w w:val="181"/>
          <w:sz w:val="20"/>
        </w:rPr>
        <w:t>a</w:t>
      </w:r>
      <w:r>
        <w:rPr>
          <w:rFonts w:ascii="Lucida Sans Unicode"/>
          <w:color w:val="3E7E7E"/>
          <w:spacing w:val="-36"/>
          <w:w w:val="161"/>
          <w:sz w:val="20"/>
        </w:rPr>
        <w:t>n</w:t>
      </w:r>
      <w:r>
        <w:rPr>
          <w:rFonts w:ascii="Lucida Sans Unicode"/>
          <w:color w:val="7E007E"/>
          <w:spacing w:val="-90"/>
          <w:w w:val="158"/>
          <w:sz w:val="20"/>
        </w:rPr>
        <w:t>b</w:t>
      </w:r>
      <w:r>
        <w:rPr>
          <w:rFonts w:ascii="Lucida Sans Unicode"/>
          <w:color w:val="7E007E"/>
          <w:spacing w:val="-100"/>
          <w:w w:val="181"/>
          <w:sz w:val="20"/>
        </w:rPr>
        <w:t>a</w:t>
      </w:r>
      <w:r>
        <w:rPr>
          <w:rFonts w:ascii="Lucida Sans Unicode"/>
          <w:color w:val="7E007E"/>
          <w:spacing w:val="-107"/>
          <w:w w:val="196"/>
          <w:sz w:val="20"/>
        </w:rPr>
        <w:t>s</w:t>
      </w:r>
      <w:r>
        <w:rPr>
          <w:rFonts w:ascii="Lucida Sans Unicode"/>
          <w:color w:val="7E007E"/>
          <w:spacing w:val="-98"/>
          <w:w w:val="179"/>
          <w:sz w:val="20"/>
        </w:rPr>
        <w:t>e</w:t>
      </w:r>
      <w:r>
        <w:rPr>
          <w:rFonts w:ascii="Lucida Sans Unicode"/>
          <w:color w:val="7E007E"/>
          <w:spacing w:val="-120"/>
          <w:w w:val="172"/>
          <w:sz w:val="20"/>
        </w:rPr>
        <w:t>-</w:t>
      </w:r>
      <w:r>
        <w:rPr>
          <w:rFonts w:ascii="Lucida Sans Unicode"/>
          <w:color w:val="7E007E"/>
          <w:spacing w:val="-90"/>
          <w:w w:val="158"/>
          <w:sz w:val="20"/>
        </w:rPr>
        <w:t>p</w:t>
      </w:r>
      <w:r>
        <w:rPr>
          <w:rFonts w:ascii="Lucida Sans Unicode"/>
          <w:color w:val="7E007E"/>
          <w:spacing w:val="-100"/>
          <w:w w:val="181"/>
          <w:sz w:val="20"/>
        </w:rPr>
        <w:t>a</w:t>
      </w:r>
      <w:r>
        <w:rPr>
          <w:rFonts w:ascii="Lucida Sans Unicode"/>
          <w:color w:val="7E007E"/>
          <w:spacing w:val="-109"/>
          <w:w w:val="195"/>
          <w:sz w:val="20"/>
        </w:rPr>
        <w:t>c</w:t>
      </w:r>
      <w:r>
        <w:rPr>
          <w:rFonts w:ascii="Lucida Sans Unicode"/>
          <w:color w:val="7E007E"/>
          <w:spacing w:val="-100"/>
          <w:w w:val="171"/>
          <w:sz w:val="20"/>
        </w:rPr>
        <w:t>k</w:t>
      </w:r>
      <w:r>
        <w:rPr>
          <w:rFonts w:ascii="Lucida Sans Unicode"/>
          <w:color w:val="7E007E"/>
          <w:spacing w:val="-100"/>
          <w:w w:val="181"/>
          <w:sz w:val="20"/>
        </w:rPr>
        <w:t>a</w:t>
      </w:r>
      <w:r>
        <w:rPr>
          <w:rFonts w:ascii="Lucida Sans Unicode"/>
          <w:color w:val="7E007E"/>
          <w:spacing w:val="-89"/>
          <w:w w:val="160"/>
          <w:sz w:val="20"/>
        </w:rPr>
        <w:t>g</w:t>
      </w:r>
      <w:r>
        <w:rPr>
          <w:rFonts w:ascii="Lucida Sans Unicode"/>
          <w:color w:val="7E007E"/>
          <w:spacing w:val="-98"/>
          <w:w w:val="179"/>
          <w:sz w:val="20"/>
        </w:rPr>
        <w:t>e</w:t>
      </w:r>
      <w:r>
        <w:rPr>
          <w:rFonts w:ascii="Lucida Sans Unicode"/>
          <w:spacing w:val="-62"/>
          <w:w w:val="125"/>
          <w:sz w:val="20"/>
        </w:rPr>
        <w:t>=</w:t>
      </w:r>
      <w:r>
        <w:rPr>
          <w:rFonts w:ascii="Arial"/>
          <w:i/>
          <w:color w:val="2900FF"/>
          <w:spacing w:val="-123"/>
          <w:w w:val="281"/>
          <w:sz w:val="20"/>
        </w:rPr>
        <w:t>"</w:t>
      </w:r>
      <w:r>
        <w:rPr>
          <w:rFonts w:ascii="Arial"/>
          <w:i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color w:val="2900FF"/>
          <w:spacing w:val="-88"/>
          <w:w w:val="179"/>
          <w:sz w:val="20"/>
        </w:rPr>
        <w:t>o</w:t>
      </w:r>
      <w:r>
        <w:rPr>
          <w:rFonts w:ascii="Arial"/>
          <w:i/>
          <w:color w:val="2900FF"/>
          <w:spacing w:val="-41"/>
          <w:w w:val="120"/>
          <w:sz w:val="20"/>
        </w:rPr>
        <w:t>m</w:t>
      </w:r>
      <w:r>
        <w:rPr>
          <w:rFonts w:ascii="Arial"/>
          <w:i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color w:val="2900FF"/>
          <w:spacing w:val="-90"/>
          <w:w w:val="179"/>
          <w:sz w:val="20"/>
        </w:rPr>
        <w:t>p</w:t>
      </w:r>
      <w:r>
        <w:rPr>
          <w:rFonts w:ascii="Arial"/>
          <w:i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color w:val="2900FF"/>
          <w:spacing w:val="-88"/>
          <w:w w:val="179"/>
          <w:sz w:val="20"/>
        </w:rPr>
        <w:t>o</w:t>
      </w:r>
      <w:r>
        <w:rPr>
          <w:rFonts w:ascii="Arial"/>
          <w:i/>
          <w:color w:val="2900FF"/>
          <w:spacing w:val="-157"/>
          <w:w w:val="450"/>
          <w:sz w:val="20"/>
        </w:rPr>
        <w:t>j</w:t>
      </w:r>
      <w:r>
        <w:rPr>
          <w:rFonts w:ascii="Arial"/>
          <w:i/>
          <w:color w:val="2900FF"/>
          <w:spacing w:val="-98"/>
          <w:w w:val="179"/>
          <w:sz w:val="20"/>
        </w:rPr>
        <w:t>e</w:t>
      </w:r>
      <w:r>
        <w:rPr>
          <w:rFonts w:ascii="Arial"/>
          <w:i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color w:val="2900FF"/>
          <w:spacing w:val="-126"/>
          <w:w w:val="359"/>
          <w:sz w:val="20"/>
        </w:rPr>
        <w:t>t</w:t>
      </w:r>
      <w:r>
        <w:rPr>
          <w:rFonts w:ascii="Arial"/>
          <w:i/>
          <w:color w:val="2900FF"/>
          <w:spacing w:val="-121"/>
          <w:w w:val="200"/>
          <w:sz w:val="20"/>
        </w:rPr>
        <w:t>J</w:t>
      </w:r>
      <w:r>
        <w:rPr>
          <w:rFonts w:ascii="Arial"/>
          <w:i/>
          <w:imprint/>
          <w:color w:val="2900FF"/>
          <w:spacing w:val="20"/>
          <w:w w:val="149"/>
          <w:sz w:val="20"/>
        </w:rPr>
        <w:t>E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mm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66"/>
          <w:w w:val="281"/>
          <w:sz w:val="20"/>
        </w:rPr>
        <w:t>"</w:t>
      </w:r>
      <w:r>
        <w:rPr>
          <w:rFonts w:ascii="Lucida Sans Unicode"/>
          <w:shadow w:val="0"/>
          <w:color w:val="007F7F"/>
          <w:spacing w:val="-129"/>
          <w:w w:val="190"/>
          <w:sz w:val="20"/>
        </w:rPr>
        <w:t>/</w:t>
      </w:r>
      <w:r>
        <w:rPr>
          <w:rFonts w:ascii="Lucida Sans Unicode"/>
          <w:shadow w:val="0"/>
          <w:color w:val="007F7F"/>
          <w:w w:val="125"/>
          <w:sz w:val="20"/>
        </w:rPr>
        <w:t>&gt;</w:t>
      </w:r>
    </w:p>
    <w:p>
      <w:pPr>
        <w:spacing w:before="0" w:line="269" w:lineRule="exact"/>
        <w:ind w:left="83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007F7F"/>
          <w:spacing w:val="-94"/>
          <w:w w:val="125"/>
          <w:sz w:val="20"/>
        </w:rPr>
        <w:t>&lt;</w:t>
      </w:r>
      <w:r>
        <w:rPr>
          <w:rFonts w:ascii="Lucida Sans Unicode"/>
          <w:color w:val="3E7E7E"/>
          <w:spacing w:val="-41"/>
          <w:w w:val="107"/>
          <w:sz w:val="20"/>
        </w:rPr>
        <w:t>m</w:t>
      </w:r>
      <w:r>
        <w:rPr>
          <w:rFonts w:ascii="Lucida Sans Unicode"/>
          <w:color w:val="3E7E7E"/>
          <w:spacing w:val="-100"/>
          <w:w w:val="193"/>
          <w:sz w:val="20"/>
        </w:rPr>
        <w:t>v</w:t>
      </w:r>
      <w:r>
        <w:rPr>
          <w:rFonts w:ascii="Lucida Sans Unicode"/>
          <w:color w:val="3E7E7E"/>
          <w:spacing w:val="-109"/>
          <w:w w:val="195"/>
          <w:sz w:val="20"/>
        </w:rPr>
        <w:t>c</w:t>
      </w:r>
      <w:r>
        <w:rPr>
          <w:rFonts w:ascii="Lucida Sans Unicode"/>
          <w:color w:val="3E7E7E"/>
          <w:spacing w:val="-145"/>
          <w:w w:val="316"/>
          <w:sz w:val="20"/>
        </w:rPr>
        <w:t>:</w:t>
      </w:r>
      <w:r>
        <w:rPr>
          <w:rFonts w:ascii="Lucida Sans Unicode"/>
          <w:color w:val="3E7E7E"/>
          <w:spacing w:val="-100"/>
          <w:w w:val="181"/>
          <w:sz w:val="20"/>
        </w:rPr>
        <w:t>a</w:t>
      </w:r>
      <w:r>
        <w:rPr>
          <w:rFonts w:ascii="Lucida Sans Unicode"/>
          <w:imprint/>
          <w:color w:val="3E7E7E"/>
          <w:spacing w:val="13"/>
          <w:w w:val="161"/>
          <w:sz w:val="20"/>
        </w:rPr>
        <w:t>n</w:t>
      </w:r>
      <w:r>
        <w:rPr>
          <w:rFonts w:ascii="Lucida Sans Unicode"/>
          <w:shadow w:val="0"/>
          <w:color w:val="3E7E7E"/>
          <w:spacing w:val="-88"/>
          <w:w w:val="162"/>
          <w:sz w:val="20"/>
        </w:rPr>
        <w:t>o</w:t>
      </w:r>
      <w:r>
        <w:rPr>
          <w:rFonts w:ascii="Lucida Sans Unicode"/>
          <w:shadow w:val="0"/>
          <w:color w:val="3E7E7E"/>
          <w:spacing w:val="-125"/>
          <w:w w:val="267"/>
          <w:sz w:val="20"/>
        </w:rPr>
        <w:t>t</w:t>
      </w:r>
      <w:r>
        <w:rPr>
          <w:rFonts w:ascii="Lucida Sans Unicode"/>
          <w:shadow w:val="0"/>
          <w:color w:val="3E7E7E"/>
          <w:spacing w:val="-100"/>
          <w:w w:val="181"/>
          <w:sz w:val="20"/>
        </w:rPr>
        <w:t>a</w:t>
      </w:r>
      <w:r>
        <w:rPr>
          <w:rFonts w:ascii="Lucida Sans Unicode"/>
          <w:shadow w:val="0"/>
          <w:color w:val="3E7E7E"/>
          <w:spacing w:val="-125"/>
          <w:w w:val="267"/>
          <w:sz w:val="20"/>
        </w:rPr>
        <w:t>t</w:t>
      </w:r>
      <w:r>
        <w:rPr>
          <w:rFonts w:ascii="Lucida Sans Unicode"/>
          <w:shadow w:val="0"/>
          <w:color w:val="3E7E7E"/>
          <w:spacing w:val="-156"/>
          <w:w w:val="345"/>
          <w:sz w:val="20"/>
        </w:rPr>
        <w:t>i</w:t>
      </w:r>
      <w:r>
        <w:rPr>
          <w:rFonts w:ascii="Lucida Sans Unicode"/>
          <w:shadow w:val="0"/>
          <w:color w:val="3E7E7E"/>
          <w:spacing w:val="-88"/>
          <w:w w:val="162"/>
          <w:sz w:val="20"/>
        </w:rPr>
        <w:t>o</w:t>
      </w:r>
      <w:r>
        <w:rPr>
          <w:rFonts w:ascii="Lucida Sans Unicode"/>
          <w:shadow w:val="0"/>
          <w:color w:val="3E7E7E"/>
          <w:spacing w:val="-93"/>
          <w:w w:val="161"/>
          <w:sz w:val="20"/>
        </w:rPr>
        <w:t>n</w:t>
      </w:r>
      <w:r>
        <w:rPr>
          <w:rFonts w:ascii="Lucida Sans Unicode"/>
          <w:shadow w:val="0"/>
          <w:color w:val="3E7E7E"/>
          <w:spacing w:val="-119"/>
          <w:w w:val="172"/>
          <w:sz w:val="20"/>
        </w:rPr>
        <w:t>-</w:t>
      </w:r>
      <w:r>
        <w:rPr>
          <w:rFonts w:ascii="Lucida Sans Unicode"/>
          <w:shadow w:val="0"/>
          <w:color w:val="3E7E7E"/>
          <w:spacing w:val="-90"/>
          <w:w w:val="158"/>
          <w:sz w:val="20"/>
        </w:rPr>
        <w:t>d</w:t>
      </w:r>
      <w:r>
        <w:rPr>
          <w:rFonts w:ascii="Lucida Sans Unicode"/>
          <w:shadow w:val="0"/>
          <w:color w:val="3E7E7E"/>
          <w:spacing w:val="-126"/>
          <w:w w:val="244"/>
          <w:sz w:val="20"/>
        </w:rPr>
        <w:t>r</w:t>
      </w:r>
      <w:r>
        <w:rPr>
          <w:rFonts w:ascii="Lucida Sans Unicode"/>
          <w:shadow w:val="0"/>
          <w:color w:val="3E7E7E"/>
          <w:spacing w:val="-156"/>
          <w:w w:val="345"/>
          <w:sz w:val="20"/>
        </w:rPr>
        <w:t>i</w:t>
      </w:r>
      <w:r>
        <w:rPr>
          <w:rFonts w:ascii="Lucida Sans Unicode"/>
          <w:shadow w:val="0"/>
          <w:color w:val="3E7E7E"/>
          <w:spacing w:val="-100"/>
          <w:w w:val="193"/>
          <w:sz w:val="20"/>
        </w:rPr>
        <w:t>v</w:t>
      </w:r>
      <w:r>
        <w:rPr>
          <w:rFonts w:ascii="Lucida Sans Unicode"/>
          <w:shadow w:val="0"/>
          <w:color w:val="3E7E7E"/>
          <w:spacing w:val="-98"/>
          <w:w w:val="179"/>
          <w:sz w:val="20"/>
        </w:rPr>
        <w:t>e</w:t>
      </w:r>
      <w:r>
        <w:rPr>
          <w:rFonts w:ascii="Lucida Sans Unicode"/>
          <w:shadow w:val="0"/>
          <w:color w:val="3E7E7E"/>
          <w:spacing w:val="-35"/>
          <w:w w:val="161"/>
          <w:sz w:val="20"/>
        </w:rPr>
        <w:t>n</w:t>
      </w:r>
      <w:r>
        <w:rPr>
          <w:rFonts w:ascii="Lucida Sans Unicode"/>
          <w:shadow w:val="0"/>
          <w:color w:val="007F7F"/>
          <w:spacing w:val="-129"/>
          <w:w w:val="190"/>
          <w:sz w:val="20"/>
        </w:rPr>
        <w:t>/</w:t>
      </w:r>
      <w:r>
        <w:rPr>
          <w:rFonts w:ascii="Lucida Sans Unicode"/>
          <w:shadow w:val="0"/>
          <w:color w:val="007F7F"/>
          <w:w w:val="125"/>
          <w:sz w:val="20"/>
        </w:rPr>
        <w:t>&gt;</w:t>
      </w:r>
    </w:p>
    <w:p>
      <w:pPr>
        <w:spacing w:before="0" w:line="269" w:lineRule="exact"/>
        <w:ind w:left="1556" w:right="0" w:firstLine="0"/>
        <w:jc w:val="left"/>
        <w:rPr>
          <w:rFonts w:ascii="Arial"/>
          <w:i/>
          <w:sz w:val="20"/>
        </w:rPr>
      </w:pPr>
      <w:r>
        <w:rPr>
          <w:rFonts w:ascii="Lucida Sans Unicode"/>
          <w:color w:val="007F7F"/>
          <w:spacing w:val="-94"/>
          <w:w w:val="125"/>
          <w:sz w:val="20"/>
        </w:rPr>
        <w:t>&lt;</w:t>
      </w:r>
      <w:r>
        <w:rPr>
          <w:rFonts w:ascii="Lucida Sans Unicode"/>
          <w:color w:val="3E7E7E"/>
          <w:spacing w:val="-89"/>
          <w:w w:val="158"/>
          <w:sz w:val="20"/>
        </w:rPr>
        <w:t>b</w:t>
      </w:r>
      <w:r>
        <w:rPr>
          <w:rFonts w:ascii="Lucida Sans Unicode"/>
          <w:color w:val="3E7E7E"/>
          <w:spacing w:val="-98"/>
          <w:w w:val="179"/>
          <w:sz w:val="20"/>
        </w:rPr>
        <w:t>e</w:t>
      </w:r>
      <w:r>
        <w:rPr>
          <w:rFonts w:ascii="Lucida Sans Unicode"/>
          <w:color w:val="3E7E7E"/>
          <w:spacing w:val="-100"/>
          <w:w w:val="181"/>
          <w:sz w:val="20"/>
        </w:rPr>
        <w:t>a</w:t>
      </w:r>
      <w:r>
        <w:rPr>
          <w:rFonts w:ascii="Lucida Sans Unicode"/>
          <w:color w:val="3E7E7E"/>
          <w:spacing w:val="-38"/>
          <w:w w:val="161"/>
          <w:sz w:val="20"/>
        </w:rPr>
        <w:t>n</w:t>
      </w:r>
      <w:r>
        <w:rPr>
          <w:rFonts w:ascii="Lucida Sans Unicode"/>
          <w:color w:val="7E007E"/>
          <w:spacing w:val="-156"/>
          <w:w w:val="345"/>
          <w:sz w:val="20"/>
        </w:rPr>
        <w:t>i</w:t>
      </w:r>
      <w:r>
        <w:rPr>
          <w:rFonts w:ascii="Lucida Sans Unicode"/>
          <w:color w:val="7E007E"/>
          <w:spacing w:val="-90"/>
          <w:w w:val="158"/>
          <w:sz w:val="20"/>
        </w:rPr>
        <w:t>d</w:t>
      </w:r>
      <w:r>
        <w:rPr>
          <w:rFonts w:ascii="Lucida Sans Unicode"/>
          <w:spacing w:val="-62"/>
          <w:w w:val="125"/>
          <w:sz w:val="20"/>
        </w:rPr>
        <w:t>=</w:t>
      </w:r>
      <w:r>
        <w:rPr>
          <w:rFonts w:ascii="Arial"/>
          <w:i/>
          <w:color w:val="2900FF"/>
          <w:spacing w:val="-123"/>
          <w:w w:val="281"/>
          <w:sz w:val="20"/>
        </w:rPr>
        <w:t>"</w:t>
      </w:r>
      <w:r>
        <w:rPr>
          <w:rFonts w:ascii="Arial"/>
          <w:i/>
          <w:color w:val="2900FF"/>
          <w:spacing w:val="-100"/>
          <w:w w:val="200"/>
          <w:sz w:val="20"/>
        </w:rPr>
        <w:t>v</w:t>
      </w:r>
      <w:r>
        <w:rPr>
          <w:rFonts w:ascii="Arial"/>
          <w:i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color w:val="2900FF"/>
          <w:spacing w:val="-97"/>
          <w:w w:val="179"/>
          <w:sz w:val="20"/>
        </w:rPr>
        <w:t>e</w:t>
      </w:r>
      <w:r>
        <w:rPr>
          <w:rFonts w:ascii="Arial"/>
          <w:i/>
          <w:color w:val="2900FF"/>
          <w:spacing w:val="-38"/>
          <w:w w:val="138"/>
          <w:sz w:val="20"/>
        </w:rPr>
        <w:t>w</w:t>
      </w:r>
      <w:r>
        <w:rPr>
          <w:rFonts w:ascii="Arial"/>
          <w:i/>
          <w:color w:val="2900FF"/>
          <w:spacing w:val="-76"/>
          <w:w w:val="138"/>
          <w:sz w:val="20"/>
        </w:rPr>
        <w:t>R</w:t>
      </w:r>
      <w:r>
        <w:rPr>
          <w:rFonts w:ascii="Arial"/>
          <w:i/>
          <w:color w:val="2900FF"/>
          <w:spacing w:val="-98"/>
          <w:w w:val="179"/>
          <w:sz w:val="20"/>
        </w:rPr>
        <w:t>e</w:t>
      </w:r>
      <w:r>
        <w:rPr>
          <w:rFonts w:ascii="Arial"/>
          <w:i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color w:val="2900FF"/>
          <w:spacing w:val="-88"/>
          <w:w w:val="179"/>
          <w:sz w:val="20"/>
        </w:rPr>
        <w:t>o</w:t>
      </w:r>
      <w:r>
        <w:rPr>
          <w:rFonts w:ascii="Arial"/>
          <w:i/>
          <w:color w:val="2900FF"/>
          <w:spacing w:val="-144"/>
          <w:w w:val="450"/>
          <w:sz w:val="20"/>
        </w:rPr>
        <w:t>l</w:t>
      </w:r>
      <w:r>
        <w:rPr>
          <w:rFonts w:ascii="Arial"/>
          <w:i/>
          <w:color w:val="2900FF"/>
          <w:spacing w:val="-99"/>
          <w:w w:val="200"/>
          <w:sz w:val="20"/>
        </w:rPr>
        <w:t>v</w:t>
      </w:r>
      <w:r>
        <w:rPr>
          <w:rFonts w:ascii="Arial"/>
          <w:i/>
          <w:color w:val="2900FF"/>
          <w:spacing w:val="-98"/>
          <w:w w:val="179"/>
          <w:sz w:val="20"/>
        </w:rPr>
        <w:t>e</w:t>
      </w:r>
      <w:r>
        <w:rPr>
          <w:rFonts w:ascii="Arial"/>
          <w:i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color w:val="2900FF"/>
          <w:w w:val="281"/>
          <w:sz w:val="20"/>
        </w:rPr>
        <w:t>"</w:t>
      </w:r>
    </w:p>
    <w:p>
      <w:pPr>
        <w:spacing w:before="0" w:line="269" w:lineRule="exact"/>
        <w:ind w:left="227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7E007E"/>
          <w:spacing w:val="-110"/>
          <w:w w:val="195"/>
          <w:sz w:val="20"/>
        </w:rPr>
        <w:t>c</w:t>
      </w:r>
      <w:r>
        <w:rPr>
          <w:rFonts w:ascii="Lucida Sans Unicode"/>
          <w:color w:val="7E007E"/>
          <w:spacing w:val="-144"/>
          <w:w w:val="345"/>
          <w:sz w:val="20"/>
        </w:rPr>
        <w:t>l</w:t>
      </w:r>
      <w:r>
        <w:rPr>
          <w:rFonts w:ascii="Lucida Sans Unicode"/>
          <w:color w:val="7E007E"/>
          <w:spacing w:val="-100"/>
          <w:w w:val="181"/>
          <w:sz w:val="20"/>
        </w:rPr>
        <w:t>a</w:t>
      </w:r>
      <w:r>
        <w:rPr>
          <w:rFonts w:ascii="Lucida Sans Unicode"/>
          <w:imprint/>
          <w:color w:val="7E007E"/>
          <w:spacing w:val="-12"/>
          <w:w w:val="196"/>
          <w:sz w:val="20"/>
        </w:rPr>
        <w:t>s</w:t>
      </w:r>
      <w:r>
        <w:rPr>
          <w:rFonts w:ascii="Lucida Sans Unicode"/>
          <w:shadow w:val="0"/>
          <w:spacing w:val="-64"/>
          <w:w w:val="125"/>
          <w:sz w:val="20"/>
        </w:rPr>
        <w:t>=</w:t>
      </w:r>
      <w:r>
        <w:rPr>
          <w:rFonts w:ascii="Arial"/>
          <w:i/>
          <w:shadow w:val="0"/>
          <w:color w:val="2900FF"/>
          <w:spacing w:val="-123"/>
          <w:w w:val="281"/>
          <w:sz w:val="20"/>
        </w:rPr>
        <w:t>"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29"/>
          <w:w w:val="359"/>
          <w:sz w:val="20"/>
        </w:rPr>
        <w:t>f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5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k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b</w:t>
      </w:r>
      <w:r>
        <w:rPr>
          <w:rFonts w:ascii="Arial"/>
          <w:i/>
          <w:shadow w:val="0"/>
          <w:color w:val="2900FF"/>
          <w:spacing w:val="-146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v</w:t>
      </w:r>
      <w:r>
        <w:rPr>
          <w:rFonts w:ascii="Arial"/>
          <w:i/>
          <w:shadow w:val="0"/>
          <w:color w:val="2900FF"/>
          <w:spacing w:val="-143"/>
          <w:w w:val="450"/>
          <w:sz w:val="20"/>
        </w:rPr>
        <w:t>l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125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v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44"/>
          <w:w w:val="359"/>
          <w:sz w:val="20"/>
        </w:rPr>
        <w:t>I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125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144"/>
          <w:w w:val="450"/>
          <w:sz w:val="20"/>
        </w:rPr>
        <w:t>l</w:t>
      </w:r>
      <w:r>
        <w:rPr>
          <w:rFonts w:ascii="Arial"/>
          <w:i/>
          <w:shadow w:val="0"/>
          <w:color w:val="2900FF"/>
          <w:spacing w:val="-76"/>
          <w:w w:val="138"/>
          <w:sz w:val="20"/>
        </w:rPr>
        <w:t>R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91"/>
          <w:w w:val="179"/>
          <w:sz w:val="20"/>
        </w:rPr>
        <w:t>u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79"/>
          <w:w w:val="149"/>
          <w:sz w:val="20"/>
        </w:rPr>
        <w:t>V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37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76"/>
          <w:w w:val="138"/>
          <w:sz w:val="20"/>
        </w:rPr>
        <w:t>R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44"/>
          <w:w w:val="450"/>
          <w:sz w:val="20"/>
        </w:rPr>
        <w:t>l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v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16"/>
          <w:w w:val="281"/>
          <w:sz w:val="20"/>
        </w:rPr>
        <w:t>"</w:t>
      </w:r>
      <w:r>
        <w:rPr>
          <w:rFonts w:ascii="Lucida Sans Unicode"/>
          <w:shadow w:val="0"/>
          <w:color w:val="007F7F"/>
          <w:w w:val="125"/>
          <w:sz w:val="20"/>
        </w:rPr>
        <w:t>&gt;</w:t>
      </w:r>
    </w:p>
    <w:p>
      <w:pPr>
        <w:spacing w:before="0" w:line="269" w:lineRule="exact"/>
        <w:ind w:left="227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007F7F"/>
          <w:spacing w:val="-94"/>
          <w:w w:val="125"/>
          <w:sz w:val="20"/>
        </w:rPr>
        <w:t>&lt;</w:t>
      </w:r>
      <w:r>
        <w:rPr>
          <w:rFonts w:ascii="Lucida Sans Unicode"/>
          <w:color w:val="3E7E7E"/>
          <w:spacing w:val="-90"/>
          <w:w w:val="158"/>
          <w:sz w:val="20"/>
        </w:rPr>
        <w:t>p</w:t>
      </w:r>
      <w:r>
        <w:rPr>
          <w:rFonts w:ascii="Lucida Sans Unicode"/>
          <w:color w:val="3E7E7E"/>
          <w:spacing w:val="-126"/>
          <w:w w:val="244"/>
          <w:sz w:val="20"/>
        </w:rPr>
        <w:t>r</w:t>
      </w:r>
      <w:r>
        <w:rPr>
          <w:rFonts w:ascii="Lucida Sans Unicode"/>
          <w:color w:val="3E7E7E"/>
          <w:spacing w:val="-87"/>
          <w:w w:val="162"/>
          <w:sz w:val="20"/>
        </w:rPr>
        <w:t>o</w:t>
      </w:r>
      <w:r>
        <w:rPr>
          <w:rFonts w:ascii="Lucida Sans Unicode"/>
          <w:color w:val="3E7E7E"/>
          <w:spacing w:val="-90"/>
          <w:w w:val="158"/>
          <w:sz w:val="20"/>
        </w:rPr>
        <w:t>p</w:t>
      </w:r>
      <w:r>
        <w:rPr>
          <w:rFonts w:ascii="Lucida Sans Unicode"/>
          <w:color w:val="3E7E7E"/>
          <w:spacing w:val="-98"/>
          <w:w w:val="179"/>
          <w:sz w:val="20"/>
        </w:rPr>
        <w:t>e</w:t>
      </w:r>
      <w:r>
        <w:rPr>
          <w:rFonts w:ascii="Lucida Sans Unicode"/>
          <w:color w:val="3E7E7E"/>
          <w:spacing w:val="-126"/>
          <w:w w:val="244"/>
          <w:sz w:val="20"/>
        </w:rPr>
        <w:t>r</w:t>
      </w:r>
      <w:r>
        <w:rPr>
          <w:rFonts w:ascii="Lucida Sans Unicode"/>
          <w:color w:val="3E7E7E"/>
          <w:spacing w:val="-125"/>
          <w:w w:val="267"/>
          <w:sz w:val="20"/>
        </w:rPr>
        <w:t>t</w:t>
      </w:r>
      <w:r>
        <w:rPr>
          <w:rFonts w:ascii="Lucida Sans Unicode"/>
          <w:color w:val="3E7E7E"/>
          <w:spacing w:val="-42"/>
          <w:w w:val="191"/>
          <w:sz w:val="20"/>
        </w:rPr>
        <w:t>y</w:t>
      </w:r>
      <w:r>
        <w:rPr>
          <w:rFonts w:ascii="Lucida Sans Unicode"/>
          <w:color w:val="7E007E"/>
          <w:spacing w:val="-93"/>
          <w:w w:val="161"/>
          <w:sz w:val="20"/>
        </w:rPr>
        <w:t>n</w:t>
      </w:r>
      <w:r>
        <w:rPr>
          <w:rFonts w:ascii="Lucida Sans Unicode"/>
          <w:color w:val="7E007E"/>
          <w:spacing w:val="-100"/>
          <w:w w:val="181"/>
          <w:sz w:val="20"/>
        </w:rPr>
        <w:t>a</w:t>
      </w:r>
      <w:r>
        <w:rPr>
          <w:rFonts w:ascii="Lucida Sans Unicode"/>
          <w:color w:val="7E007E"/>
          <w:spacing w:val="-41"/>
          <w:w w:val="107"/>
          <w:sz w:val="20"/>
        </w:rPr>
        <w:t>m</w:t>
      </w:r>
      <w:r>
        <w:rPr>
          <w:rFonts w:ascii="Lucida Sans Unicode"/>
          <w:color w:val="7E007E"/>
          <w:spacing w:val="-100"/>
          <w:w w:val="179"/>
          <w:sz w:val="20"/>
        </w:rPr>
        <w:t>e</w:t>
      </w:r>
      <w:r>
        <w:rPr>
          <w:rFonts w:ascii="Lucida Sans Unicode"/>
          <w:spacing w:val="-62"/>
          <w:w w:val="125"/>
          <w:sz w:val="20"/>
        </w:rPr>
        <w:t>=</w:t>
      </w:r>
      <w:r>
        <w:rPr>
          <w:rFonts w:ascii="Arial"/>
          <w:i/>
          <w:color w:val="2900FF"/>
          <w:spacing w:val="-123"/>
          <w:w w:val="281"/>
          <w:sz w:val="20"/>
        </w:rPr>
        <w:t>"</w:t>
      </w:r>
      <w:r>
        <w:rPr>
          <w:rFonts w:ascii="Arial"/>
          <w:i/>
          <w:color w:val="2900FF"/>
          <w:spacing w:val="-90"/>
          <w:w w:val="179"/>
          <w:sz w:val="20"/>
        </w:rPr>
        <w:t>p</w:t>
      </w:r>
      <w:r>
        <w:rPr>
          <w:rFonts w:ascii="Arial"/>
          <w:i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color w:val="2900FF"/>
          <w:spacing w:val="-98"/>
          <w:w w:val="179"/>
          <w:sz w:val="20"/>
        </w:rPr>
        <w:t>e</w:t>
      </w:r>
      <w:r>
        <w:rPr>
          <w:rFonts w:ascii="Arial"/>
          <w:i/>
          <w:color w:val="2900FF"/>
          <w:spacing w:val="-103"/>
          <w:w w:val="200"/>
          <w:sz w:val="20"/>
        </w:rPr>
        <w:t>fi</w:t>
      </w:r>
      <w:r>
        <w:rPr>
          <w:rFonts w:ascii="Arial"/>
          <w:i/>
          <w:color w:val="2900FF"/>
          <w:spacing w:val="-98"/>
          <w:w w:val="200"/>
          <w:sz w:val="20"/>
        </w:rPr>
        <w:t>x</w:t>
      </w:r>
      <w:r>
        <w:rPr>
          <w:rFonts w:ascii="Arial"/>
          <w:i/>
          <w:color w:val="2900FF"/>
          <w:spacing w:val="-122"/>
          <w:w w:val="281"/>
          <w:sz w:val="20"/>
        </w:rPr>
        <w:t>"</w:t>
      </w:r>
      <w:r>
        <w:rPr>
          <w:rFonts w:ascii="Lucida Sans Unicode"/>
          <w:color w:val="007F7F"/>
          <w:w w:val="125"/>
          <w:sz w:val="20"/>
        </w:rPr>
        <w:t>&gt;</w:t>
      </w:r>
    </w:p>
    <w:p>
      <w:pPr>
        <w:spacing w:before="0" w:line="269" w:lineRule="exact"/>
        <w:ind w:left="299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007F7F"/>
          <w:spacing w:val="-94"/>
          <w:w w:val="125"/>
          <w:sz w:val="20"/>
        </w:rPr>
        <w:t>&lt;</w:t>
      </w:r>
      <w:r>
        <w:rPr>
          <w:rFonts w:ascii="Lucida Sans Unicode"/>
          <w:color w:val="3E7E7E"/>
          <w:spacing w:val="-100"/>
          <w:w w:val="193"/>
          <w:sz w:val="20"/>
        </w:rPr>
        <w:t>v</w:t>
      </w:r>
      <w:r>
        <w:rPr>
          <w:rFonts w:ascii="Lucida Sans Unicode"/>
          <w:color w:val="3E7E7E"/>
          <w:spacing w:val="-100"/>
          <w:w w:val="181"/>
          <w:sz w:val="20"/>
        </w:rPr>
        <w:t>a</w:t>
      </w:r>
      <w:r>
        <w:rPr>
          <w:rFonts w:ascii="Lucida Sans Unicode"/>
          <w:color w:val="3E7E7E"/>
          <w:spacing w:val="-143"/>
          <w:w w:val="345"/>
          <w:sz w:val="20"/>
        </w:rPr>
        <w:t>l</w:t>
      </w:r>
      <w:r>
        <w:rPr>
          <w:rFonts w:ascii="Lucida Sans Unicode"/>
          <w:color w:val="3E7E7E"/>
          <w:spacing w:val="-92"/>
          <w:w w:val="161"/>
          <w:sz w:val="20"/>
        </w:rPr>
        <w:t>u</w:t>
      </w:r>
      <w:r>
        <w:rPr>
          <w:rFonts w:ascii="Lucida Sans Unicode"/>
          <w:color w:val="3E7E7E"/>
          <w:spacing w:val="-98"/>
          <w:w w:val="179"/>
          <w:sz w:val="20"/>
        </w:rPr>
        <w:t>e</w:t>
      </w:r>
      <w:r>
        <w:rPr>
          <w:rFonts w:ascii="Lucida Sans Unicode"/>
          <w:color w:val="007F7F"/>
          <w:spacing w:val="-96"/>
          <w:w w:val="125"/>
          <w:sz w:val="20"/>
        </w:rPr>
        <w:t>&gt;</w:t>
      </w:r>
      <w:r>
        <w:rPr>
          <w:rFonts w:ascii="Lucida Sans Unicode"/>
          <w:spacing w:val="-130"/>
          <w:w w:val="190"/>
          <w:sz w:val="20"/>
        </w:rPr>
        <w:t>/</w:t>
      </w:r>
      <w:r>
        <w:rPr>
          <w:rFonts w:ascii="Lucida Sans Unicode"/>
          <w:spacing w:val="-5"/>
          <w:w w:val="116"/>
          <w:sz w:val="20"/>
        </w:rPr>
        <w:t>W</w:t>
      </w:r>
      <w:r>
        <w:rPr>
          <w:rFonts w:ascii="Lucida Sans Unicode"/>
          <w:spacing w:val="-92"/>
          <w:w w:val="184"/>
          <w:sz w:val="20"/>
        </w:rPr>
        <w:t>E</w:t>
      </w:r>
      <w:r>
        <w:rPr>
          <w:rFonts w:ascii="Lucida Sans Unicode"/>
          <w:spacing w:val="-75"/>
          <w:w w:val="173"/>
          <w:sz w:val="20"/>
        </w:rPr>
        <w:t>B</w:t>
      </w:r>
      <w:r>
        <w:rPr>
          <w:rFonts w:ascii="Lucida Sans Unicode"/>
          <w:spacing w:val="-120"/>
          <w:w w:val="172"/>
          <w:sz w:val="20"/>
        </w:rPr>
        <w:t>-</w:t>
      </w:r>
      <w:r>
        <w:rPr>
          <w:rFonts w:ascii="Lucida Sans Unicode"/>
          <w:spacing w:val="-144"/>
          <w:w w:val="347"/>
          <w:sz w:val="20"/>
        </w:rPr>
        <w:t>I</w:t>
      </w:r>
      <w:r>
        <w:rPr>
          <w:rFonts w:ascii="Lucida Sans Unicode"/>
          <w:spacing w:val="-53"/>
          <w:w w:val="135"/>
          <w:sz w:val="20"/>
        </w:rPr>
        <w:t>N</w:t>
      </w:r>
      <w:r>
        <w:rPr>
          <w:rFonts w:ascii="Lucida Sans Unicode"/>
          <w:spacing w:val="-94"/>
          <w:w w:val="186"/>
          <w:sz w:val="20"/>
        </w:rPr>
        <w:t>F</w:t>
      </w:r>
      <w:r>
        <w:rPr>
          <w:rFonts w:ascii="Lucida Sans Unicode"/>
          <w:spacing w:val="-128"/>
          <w:w w:val="190"/>
          <w:sz w:val="20"/>
        </w:rPr>
        <w:t>/</w:t>
      </w:r>
      <w:r>
        <w:rPr>
          <w:rFonts w:ascii="Lucida Sans Unicode"/>
          <w:spacing w:val="-158"/>
          <w:w w:val="328"/>
          <w:sz w:val="20"/>
        </w:rPr>
        <w:t>j</w:t>
      </w:r>
      <w:r>
        <w:rPr>
          <w:rFonts w:ascii="Lucida Sans Unicode"/>
          <w:spacing w:val="-107"/>
          <w:w w:val="196"/>
          <w:sz w:val="20"/>
          <w:u w:val="single"/>
        </w:rPr>
        <w:t>s</w:t>
      </w:r>
      <w:r>
        <w:rPr>
          <w:rFonts w:ascii="Lucida Sans Unicode"/>
          <w:spacing w:val="-88"/>
          <w:w w:val="158"/>
          <w:sz w:val="20"/>
          <w:u w:val="single"/>
        </w:rPr>
        <w:t>p</w:t>
      </w:r>
      <w:r>
        <w:rPr>
          <w:rFonts w:ascii="Lucida Sans Unicode"/>
          <w:spacing w:val="-130"/>
          <w:w w:val="190"/>
          <w:sz w:val="20"/>
        </w:rPr>
        <w:t>/</w:t>
      </w:r>
      <w:r>
        <w:rPr>
          <w:rFonts w:ascii="Lucida Sans Unicode"/>
          <w:color w:val="007F7F"/>
          <w:spacing w:val="-96"/>
          <w:w w:val="125"/>
          <w:sz w:val="20"/>
        </w:rPr>
        <w:t>&lt;</w:t>
      </w:r>
      <w:r>
        <w:rPr>
          <w:rFonts w:ascii="Lucida Sans Unicode"/>
          <w:color w:val="007F7F"/>
          <w:spacing w:val="-128"/>
          <w:w w:val="190"/>
          <w:sz w:val="20"/>
        </w:rPr>
        <w:t>/</w:t>
      </w:r>
      <w:r>
        <w:rPr>
          <w:rFonts w:ascii="Lucida Sans Unicode"/>
          <w:color w:val="3E7E7E"/>
          <w:spacing w:val="-100"/>
          <w:w w:val="193"/>
          <w:sz w:val="20"/>
        </w:rPr>
        <w:t>v</w:t>
      </w:r>
      <w:r>
        <w:rPr>
          <w:rFonts w:ascii="Lucida Sans Unicode"/>
          <w:color w:val="3E7E7E"/>
          <w:spacing w:val="-100"/>
          <w:w w:val="181"/>
          <w:sz w:val="20"/>
        </w:rPr>
        <w:t>a</w:t>
      </w:r>
      <w:r>
        <w:rPr>
          <w:rFonts w:ascii="Lucida Sans Unicode"/>
          <w:color w:val="3E7E7E"/>
          <w:spacing w:val="-144"/>
          <w:w w:val="345"/>
          <w:sz w:val="20"/>
        </w:rPr>
        <w:t>l</w:t>
      </w:r>
      <w:r>
        <w:rPr>
          <w:rFonts w:ascii="Lucida Sans Unicode"/>
          <w:color w:val="3E7E7E"/>
          <w:spacing w:val="-92"/>
          <w:w w:val="161"/>
          <w:sz w:val="20"/>
        </w:rPr>
        <w:t>u</w:t>
      </w:r>
      <w:r>
        <w:rPr>
          <w:rFonts w:ascii="Lucida Sans Unicode"/>
          <w:color w:val="3E7E7E"/>
          <w:spacing w:val="-96"/>
          <w:w w:val="179"/>
          <w:sz w:val="20"/>
        </w:rPr>
        <w:t>e</w:t>
      </w:r>
      <w:r>
        <w:rPr>
          <w:rFonts w:ascii="Lucida Sans Unicode"/>
          <w:color w:val="007F7F"/>
          <w:w w:val="125"/>
          <w:sz w:val="20"/>
        </w:rPr>
        <w:t>&gt;</w:t>
      </w:r>
    </w:p>
    <w:p>
      <w:pPr>
        <w:spacing w:before="0" w:line="269" w:lineRule="exact"/>
        <w:ind w:left="227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007F7F"/>
          <w:spacing w:val="-96"/>
          <w:w w:val="125"/>
          <w:sz w:val="20"/>
        </w:rPr>
        <w:t>&lt;</w:t>
      </w:r>
      <w:r>
        <w:rPr>
          <w:rFonts w:ascii="Lucida Sans Unicode"/>
          <w:color w:val="007F7F"/>
          <w:spacing w:val="-128"/>
          <w:w w:val="190"/>
          <w:sz w:val="20"/>
        </w:rPr>
        <w:t>/</w:t>
      </w:r>
      <w:r>
        <w:rPr>
          <w:rFonts w:ascii="Lucida Sans Unicode"/>
          <w:color w:val="3E7E7E"/>
          <w:spacing w:val="-90"/>
          <w:w w:val="158"/>
          <w:sz w:val="20"/>
        </w:rPr>
        <w:t>p</w:t>
      </w:r>
      <w:r>
        <w:rPr>
          <w:rFonts w:ascii="Lucida Sans Unicode"/>
          <w:color w:val="3E7E7E"/>
          <w:spacing w:val="-126"/>
          <w:w w:val="244"/>
          <w:sz w:val="20"/>
        </w:rPr>
        <w:t>r</w:t>
      </w:r>
      <w:r>
        <w:rPr>
          <w:rFonts w:ascii="Lucida Sans Unicode"/>
          <w:color w:val="3E7E7E"/>
          <w:spacing w:val="-88"/>
          <w:w w:val="162"/>
          <w:sz w:val="20"/>
        </w:rPr>
        <w:t>o</w:t>
      </w:r>
      <w:r>
        <w:rPr>
          <w:rFonts w:ascii="Lucida Sans Unicode"/>
          <w:color w:val="3E7E7E"/>
          <w:spacing w:val="-90"/>
          <w:w w:val="158"/>
          <w:sz w:val="20"/>
        </w:rPr>
        <w:t>p</w:t>
      </w:r>
      <w:r>
        <w:rPr>
          <w:rFonts w:ascii="Lucida Sans Unicode"/>
          <w:color w:val="3E7E7E"/>
          <w:spacing w:val="-98"/>
          <w:w w:val="179"/>
          <w:sz w:val="20"/>
        </w:rPr>
        <w:t>e</w:t>
      </w:r>
      <w:r>
        <w:rPr>
          <w:rFonts w:ascii="Lucida Sans Unicode"/>
          <w:color w:val="3E7E7E"/>
          <w:spacing w:val="-126"/>
          <w:w w:val="244"/>
          <w:sz w:val="20"/>
        </w:rPr>
        <w:t>r</w:t>
      </w:r>
      <w:r>
        <w:rPr>
          <w:rFonts w:ascii="Lucida Sans Unicode"/>
          <w:color w:val="3E7E7E"/>
          <w:spacing w:val="-125"/>
          <w:w w:val="267"/>
          <w:sz w:val="20"/>
        </w:rPr>
        <w:t>t</w:t>
      </w:r>
      <w:r>
        <w:rPr>
          <w:rFonts w:ascii="Lucida Sans Unicode"/>
          <w:color w:val="3E7E7E"/>
          <w:spacing w:val="-94"/>
          <w:w w:val="191"/>
          <w:sz w:val="20"/>
        </w:rPr>
        <w:t>y</w:t>
      </w:r>
      <w:r>
        <w:rPr>
          <w:rFonts w:ascii="Lucida Sans Unicode"/>
          <w:color w:val="007F7F"/>
          <w:w w:val="125"/>
          <w:sz w:val="20"/>
        </w:rPr>
        <w:t>&gt;</w:t>
      </w:r>
    </w:p>
    <w:p>
      <w:pPr>
        <w:spacing w:before="0" w:line="269" w:lineRule="exact"/>
        <w:ind w:left="227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007F7F"/>
          <w:spacing w:val="-94"/>
          <w:w w:val="125"/>
          <w:sz w:val="20"/>
        </w:rPr>
        <w:t>&lt;</w:t>
      </w:r>
      <w:r>
        <w:rPr>
          <w:rFonts w:ascii="Lucida Sans Unicode"/>
          <w:color w:val="3E7E7E"/>
          <w:spacing w:val="-90"/>
          <w:w w:val="158"/>
          <w:sz w:val="20"/>
        </w:rPr>
        <w:t>p</w:t>
      </w:r>
      <w:r>
        <w:rPr>
          <w:rFonts w:ascii="Lucida Sans Unicode"/>
          <w:color w:val="3E7E7E"/>
          <w:spacing w:val="-126"/>
          <w:w w:val="244"/>
          <w:sz w:val="20"/>
        </w:rPr>
        <w:t>r</w:t>
      </w:r>
      <w:r>
        <w:rPr>
          <w:rFonts w:ascii="Lucida Sans Unicode"/>
          <w:color w:val="3E7E7E"/>
          <w:spacing w:val="-87"/>
          <w:w w:val="162"/>
          <w:sz w:val="20"/>
        </w:rPr>
        <w:t>o</w:t>
      </w:r>
      <w:r>
        <w:rPr>
          <w:rFonts w:ascii="Lucida Sans Unicode"/>
          <w:color w:val="3E7E7E"/>
          <w:spacing w:val="-90"/>
          <w:w w:val="158"/>
          <w:sz w:val="20"/>
        </w:rPr>
        <w:t>p</w:t>
      </w:r>
      <w:r>
        <w:rPr>
          <w:rFonts w:ascii="Lucida Sans Unicode"/>
          <w:color w:val="3E7E7E"/>
          <w:spacing w:val="-98"/>
          <w:w w:val="179"/>
          <w:sz w:val="20"/>
        </w:rPr>
        <w:t>e</w:t>
      </w:r>
      <w:r>
        <w:rPr>
          <w:rFonts w:ascii="Lucida Sans Unicode"/>
          <w:color w:val="3E7E7E"/>
          <w:spacing w:val="-126"/>
          <w:w w:val="244"/>
          <w:sz w:val="20"/>
        </w:rPr>
        <w:t>r</w:t>
      </w:r>
      <w:r>
        <w:rPr>
          <w:rFonts w:ascii="Lucida Sans Unicode"/>
          <w:color w:val="3E7E7E"/>
          <w:spacing w:val="-125"/>
          <w:w w:val="267"/>
          <w:sz w:val="20"/>
        </w:rPr>
        <w:t>t</w:t>
      </w:r>
      <w:r>
        <w:rPr>
          <w:rFonts w:ascii="Lucida Sans Unicode"/>
          <w:color w:val="3E7E7E"/>
          <w:spacing w:val="-42"/>
          <w:w w:val="191"/>
          <w:sz w:val="20"/>
        </w:rPr>
        <w:t>y</w:t>
      </w:r>
      <w:r>
        <w:rPr>
          <w:rFonts w:ascii="Lucida Sans Unicode"/>
          <w:color w:val="7E007E"/>
          <w:spacing w:val="-93"/>
          <w:w w:val="161"/>
          <w:sz w:val="20"/>
        </w:rPr>
        <w:t>n</w:t>
      </w:r>
      <w:r>
        <w:rPr>
          <w:rFonts w:ascii="Lucida Sans Unicode"/>
          <w:color w:val="7E007E"/>
          <w:spacing w:val="-100"/>
          <w:w w:val="181"/>
          <w:sz w:val="20"/>
        </w:rPr>
        <w:t>a</w:t>
      </w:r>
      <w:r>
        <w:rPr>
          <w:rFonts w:ascii="Lucida Sans Unicode"/>
          <w:color w:val="7E007E"/>
          <w:spacing w:val="-41"/>
          <w:w w:val="107"/>
          <w:sz w:val="20"/>
        </w:rPr>
        <w:t>m</w:t>
      </w:r>
      <w:r>
        <w:rPr>
          <w:rFonts w:ascii="Lucida Sans Unicode"/>
          <w:color w:val="7E007E"/>
          <w:spacing w:val="-100"/>
          <w:w w:val="179"/>
          <w:sz w:val="20"/>
        </w:rPr>
        <w:t>e</w:t>
      </w:r>
      <w:r>
        <w:rPr>
          <w:rFonts w:ascii="Lucida Sans Unicode"/>
          <w:spacing w:val="-62"/>
          <w:w w:val="125"/>
          <w:sz w:val="20"/>
        </w:rPr>
        <w:t>=</w:t>
      </w:r>
      <w:r>
        <w:rPr>
          <w:rFonts w:ascii="Arial"/>
          <w:i/>
          <w:color w:val="2900FF"/>
          <w:spacing w:val="-123"/>
          <w:w w:val="281"/>
          <w:sz w:val="20"/>
        </w:rPr>
        <w:t>"</w:t>
      </w:r>
      <w:r>
        <w:rPr>
          <w:rFonts w:ascii="Arial"/>
          <w:i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color w:val="2900FF"/>
          <w:spacing w:val="-92"/>
          <w:w w:val="179"/>
          <w:sz w:val="20"/>
        </w:rPr>
        <w:t>u</w:t>
      </w:r>
      <w:r>
        <w:rPr>
          <w:rFonts w:ascii="Arial"/>
          <w:i/>
          <w:color w:val="2900FF"/>
          <w:spacing w:val="-35"/>
          <w:w w:val="128"/>
          <w:sz w:val="20"/>
        </w:rPr>
        <w:t>ffi</w:t>
      </w:r>
      <w:r>
        <w:rPr>
          <w:rFonts w:ascii="Arial"/>
          <w:i/>
          <w:color w:val="2900FF"/>
          <w:spacing w:val="-100"/>
          <w:w w:val="200"/>
          <w:sz w:val="20"/>
        </w:rPr>
        <w:t>x</w:t>
      </w:r>
      <w:r>
        <w:rPr>
          <w:rFonts w:ascii="Arial"/>
          <w:i/>
          <w:color w:val="2900FF"/>
          <w:spacing w:val="-122"/>
          <w:w w:val="281"/>
          <w:sz w:val="20"/>
        </w:rPr>
        <w:t>"</w:t>
      </w:r>
      <w:r>
        <w:rPr>
          <w:rFonts w:ascii="Lucida Sans Unicode"/>
          <w:color w:val="007F7F"/>
          <w:w w:val="125"/>
          <w:sz w:val="20"/>
        </w:rPr>
        <w:t>&gt;</w:t>
      </w:r>
    </w:p>
    <w:p>
      <w:pPr>
        <w:spacing w:before="0" w:line="269" w:lineRule="exact"/>
        <w:ind w:left="299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007F7F"/>
          <w:spacing w:val="-94"/>
          <w:w w:val="125"/>
          <w:sz w:val="20"/>
        </w:rPr>
        <w:t>&lt;</w:t>
      </w:r>
      <w:r>
        <w:rPr>
          <w:rFonts w:ascii="Lucida Sans Unicode"/>
          <w:color w:val="3E7E7E"/>
          <w:spacing w:val="-100"/>
          <w:w w:val="193"/>
          <w:sz w:val="20"/>
        </w:rPr>
        <w:t>v</w:t>
      </w:r>
      <w:r>
        <w:rPr>
          <w:rFonts w:ascii="Lucida Sans Unicode"/>
          <w:color w:val="3E7E7E"/>
          <w:spacing w:val="-100"/>
          <w:w w:val="181"/>
          <w:sz w:val="20"/>
        </w:rPr>
        <w:t>a</w:t>
      </w:r>
      <w:r>
        <w:rPr>
          <w:rFonts w:ascii="Lucida Sans Unicode"/>
          <w:color w:val="3E7E7E"/>
          <w:spacing w:val="-143"/>
          <w:w w:val="345"/>
          <w:sz w:val="20"/>
        </w:rPr>
        <w:t>l</w:t>
      </w:r>
      <w:r>
        <w:rPr>
          <w:rFonts w:ascii="Lucida Sans Unicode"/>
          <w:color w:val="3E7E7E"/>
          <w:spacing w:val="-92"/>
          <w:w w:val="161"/>
          <w:sz w:val="20"/>
        </w:rPr>
        <w:t>u</w:t>
      </w:r>
      <w:r>
        <w:rPr>
          <w:rFonts w:ascii="Lucida Sans Unicode"/>
          <w:color w:val="3E7E7E"/>
          <w:spacing w:val="-98"/>
          <w:w w:val="179"/>
          <w:sz w:val="20"/>
        </w:rPr>
        <w:t>e</w:t>
      </w:r>
      <w:r>
        <w:rPr>
          <w:rFonts w:ascii="Lucida Sans Unicode"/>
          <w:color w:val="007F7F"/>
          <w:spacing w:val="-96"/>
          <w:w w:val="125"/>
          <w:sz w:val="20"/>
        </w:rPr>
        <w:t>&gt;</w:t>
      </w:r>
      <w:r>
        <w:rPr>
          <w:rFonts w:ascii="Lucida Sans Unicode"/>
          <w:spacing w:val="-144"/>
          <w:w w:val="316"/>
          <w:sz w:val="20"/>
        </w:rPr>
        <w:t>.</w:t>
      </w:r>
      <w:r>
        <w:rPr>
          <w:rFonts w:ascii="Lucida Sans Unicode"/>
          <w:spacing w:val="-158"/>
          <w:w w:val="328"/>
          <w:sz w:val="20"/>
        </w:rPr>
        <w:t>j</w:t>
      </w:r>
      <w:r>
        <w:rPr>
          <w:rFonts w:ascii="Lucida Sans Unicode"/>
          <w:spacing w:val="-107"/>
          <w:w w:val="196"/>
          <w:sz w:val="20"/>
          <w:u w:val="single"/>
        </w:rPr>
        <w:t>s</w:t>
      </w:r>
      <w:r>
        <w:rPr>
          <w:rFonts w:ascii="Lucida Sans Unicode"/>
          <w:spacing w:val="-88"/>
          <w:w w:val="158"/>
          <w:sz w:val="20"/>
          <w:u w:val="single"/>
        </w:rPr>
        <w:t>p</w:t>
      </w:r>
      <w:r>
        <w:rPr>
          <w:rFonts w:ascii="Lucida Sans Unicode"/>
          <w:color w:val="007F7F"/>
          <w:spacing w:val="-95"/>
          <w:w w:val="125"/>
          <w:sz w:val="20"/>
        </w:rPr>
        <w:t>&lt;</w:t>
      </w:r>
      <w:r>
        <w:rPr>
          <w:rFonts w:ascii="Lucida Sans Unicode"/>
          <w:color w:val="007F7F"/>
          <w:spacing w:val="-130"/>
          <w:w w:val="190"/>
          <w:sz w:val="20"/>
        </w:rPr>
        <w:t>/</w:t>
      </w:r>
      <w:r>
        <w:rPr>
          <w:rFonts w:ascii="Lucida Sans Unicode"/>
          <w:color w:val="3E7E7E"/>
          <w:spacing w:val="-100"/>
          <w:w w:val="193"/>
          <w:sz w:val="20"/>
        </w:rPr>
        <w:t>v</w:t>
      </w:r>
      <w:r>
        <w:rPr>
          <w:rFonts w:ascii="Lucida Sans Unicode"/>
          <w:color w:val="3E7E7E"/>
          <w:spacing w:val="-100"/>
          <w:w w:val="181"/>
          <w:sz w:val="20"/>
        </w:rPr>
        <w:t>a</w:t>
      </w:r>
      <w:r>
        <w:rPr>
          <w:rFonts w:ascii="Lucida Sans Unicode"/>
          <w:color w:val="3E7E7E"/>
          <w:spacing w:val="-143"/>
          <w:w w:val="345"/>
          <w:sz w:val="20"/>
        </w:rPr>
        <w:t>l</w:t>
      </w:r>
      <w:r>
        <w:rPr>
          <w:rFonts w:ascii="Lucida Sans Unicode"/>
          <w:color w:val="3E7E7E"/>
          <w:spacing w:val="-92"/>
          <w:w w:val="161"/>
          <w:sz w:val="20"/>
        </w:rPr>
        <w:t>u</w:t>
      </w:r>
      <w:r>
        <w:rPr>
          <w:rFonts w:ascii="Lucida Sans Unicode"/>
          <w:color w:val="3E7E7E"/>
          <w:spacing w:val="-98"/>
          <w:w w:val="179"/>
          <w:sz w:val="20"/>
        </w:rPr>
        <w:t>e</w:t>
      </w:r>
      <w:r>
        <w:rPr>
          <w:rFonts w:ascii="Lucida Sans Unicode"/>
          <w:color w:val="007F7F"/>
          <w:w w:val="125"/>
          <w:sz w:val="20"/>
        </w:rPr>
        <w:t>&gt;</w:t>
      </w:r>
    </w:p>
    <w:p>
      <w:pPr>
        <w:spacing w:before="0" w:line="269" w:lineRule="exact"/>
        <w:ind w:left="227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007F7F"/>
          <w:spacing w:val="-96"/>
          <w:w w:val="125"/>
          <w:sz w:val="20"/>
        </w:rPr>
        <w:t>&lt;</w:t>
      </w:r>
      <w:r>
        <w:rPr>
          <w:rFonts w:ascii="Lucida Sans Unicode"/>
          <w:color w:val="007F7F"/>
          <w:spacing w:val="-128"/>
          <w:w w:val="190"/>
          <w:sz w:val="20"/>
        </w:rPr>
        <w:t>/</w:t>
      </w:r>
      <w:r>
        <w:rPr>
          <w:rFonts w:ascii="Lucida Sans Unicode"/>
          <w:color w:val="3E7E7E"/>
          <w:spacing w:val="-90"/>
          <w:w w:val="158"/>
          <w:sz w:val="20"/>
        </w:rPr>
        <w:t>p</w:t>
      </w:r>
      <w:r>
        <w:rPr>
          <w:rFonts w:ascii="Lucida Sans Unicode"/>
          <w:color w:val="3E7E7E"/>
          <w:spacing w:val="-126"/>
          <w:w w:val="244"/>
          <w:sz w:val="20"/>
        </w:rPr>
        <w:t>r</w:t>
      </w:r>
      <w:r>
        <w:rPr>
          <w:rFonts w:ascii="Lucida Sans Unicode"/>
          <w:color w:val="3E7E7E"/>
          <w:spacing w:val="-88"/>
          <w:w w:val="162"/>
          <w:sz w:val="20"/>
        </w:rPr>
        <w:t>o</w:t>
      </w:r>
      <w:r>
        <w:rPr>
          <w:rFonts w:ascii="Lucida Sans Unicode"/>
          <w:color w:val="3E7E7E"/>
          <w:spacing w:val="-90"/>
          <w:w w:val="158"/>
          <w:sz w:val="20"/>
        </w:rPr>
        <w:t>p</w:t>
      </w:r>
      <w:r>
        <w:rPr>
          <w:rFonts w:ascii="Lucida Sans Unicode"/>
          <w:color w:val="3E7E7E"/>
          <w:spacing w:val="-98"/>
          <w:w w:val="179"/>
          <w:sz w:val="20"/>
        </w:rPr>
        <w:t>e</w:t>
      </w:r>
      <w:r>
        <w:rPr>
          <w:rFonts w:ascii="Lucida Sans Unicode"/>
          <w:color w:val="3E7E7E"/>
          <w:spacing w:val="-126"/>
          <w:w w:val="244"/>
          <w:sz w:val="20"/>
        </w:rPr>
        <w:t>r</w:t>
      </w:r>
      <w:r>
        <w:rPr>
          <w:rFonts w:ascii="Lucida Sans Unicode"/>
          <w:color w:val="3E7E7E"/>
          <w:spacing w:val="-125"/>
          <w:w w:val="267"/>
          <w:sz w:val="20"/>
        </w:rPr>
        <w:t>t</w:t>
      </w:r>
      <w:r>
        <w:rPr>
          <w:rFonts w:ascii="Lucida Sans Unicode"/>
          <w:color w:val="3E7E7E"/>
          <w:spacing w:val="-94"/>
          <w:w w:val="191"/>
          <w:sz w:val="20"/>
        </w:rPr>
        <w:t>y</w:t>
      </w:r>
      <w:r>
        <w:rPr>
          <w:rFonts w:ascii="Lucida Sans Unicode"/>
          <w:color w:val="007F7F"/>
          <w:w w:val="125"/>
          <w:sz w:val="20"/>
        </w:rPr>
        <w:t>&gt;</w:t>
      </w:r>
    </w:p>
    <w:p>
      <w:pPr>
        <w:spacing w:before="0" w:line="269" w:lineRule="exact"/>
        <w:ind w:left="155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007F7F"/>
          <w:spacing w:val="-96"/>
          <w:w w:val="125"/>
          <w:sz w:val="20"/>
        </w:rPr>
        <w:t>&lt;</w:t>
      </w:r>
      <w:r>
        <w:rPr>
          <w:rFonts w:ascii="Lucida Sans Unicode"/>
          <w:color w:val="007F7F"/>
          <w:spacing w:val="-128"/>
          <w:w w:val="190"/>
          <w:sz w:val="20"/>
        </w:rPr>
        <w:t>/</w:t>
      </w:r>
      <w:r>
        <w:rPr>
          <w:rFonts w:ascii="Lucida Sans Unicode"/>
          <w:color w:val="3E7E7E"/>
          <w:spacing w:val="-90"/>
          <w:w w:val="158"/>
          <w:sz w:val="20"/>
        </w:rPr>
        <w:t>b</w:t>
      </w:r>
      <w:r>
        <w:rPr>
          <w:rFonts w:ascii="Lucida Sans Unicode"/>
          <w:color w:val="3E7E7E"/>
          <w:spacing w:val="-98"/>
          <w:w w:val="179"/>
          <w:sz w:val="20"/>
        </w:rPr>
        <w:t>e</w:t>
      </w:r>
      <w:r>
        <w:rPr>
          <w:rFonts w:ascii="Lucida Sans Unicode"/>
          <w:color w:val="3E7E7E"/>
          <w:spacing w:val="-100"/>
          <w:w w:val="181"/>
          <w:sz w:val="20"/>
        </w:rPr>
        <w:t>a</w:t>
      </w:r>
      <w:r>
        <w:rPr>
          <w:rFonts w:ascii="Lucida Sans Unicode"/>
          <w:color w:val="3E7E7E"/>
          <w:spacing w:val="-90"/>
          <w:w w:val="161"/>
          <w:sz w:val="20"/>
        </w:rPr>
        <w:t>n</w:t>
      </w:r>
      <w:r>
        <w:rPr>
          <w:rFonts w:ascii="Lucida Sans Unicode"/>
          <w:color w:val="007F7F"/>
          <w:w w:val="125"/>
          <w:sz w:val="20"/>
        </w:rPr>
        <w:t>&gt;</w:t>
      </w:r>
    </w:p>
    <w:p>
      <w:pPr>
        <w:spacing w:before="10" w:line="208" w:lineRule="auto"/>
        <w:ind w:left="2276" w:right="1162" w:hanging="720"/>
        <w:jc w:val="left"/>
        <w:rPr>
          <w:rFonts w:ascii="Lucida Sans Unicode"/>
          <w:sz w:val="20"/>
        </w:rPr>
      </w:pPr>
      <w:r>
        <w:rPr>
          <w:rFonts w:ascii="Lucida Sans Unicode"/>
          <w:color w:val="007F7F"/>
          <w:spacing w:val="-94"/>
          <w:w w:val="125"/>
          <w:sz w:val="20"/>
        </w:rPr>
        <w:t>&lt;</w:t>
      </w:r>
      <w:r>
        <w:rPr>
          <w:rFonts w:ascii="Lucida Sans Unicode"/>
          <w:color w:val="3E7E7E"/>
          <w:spacing w:val="-89"/>
          <w:w w:val="158"/>
          <w:sz w:val="20"/>
        </w:rPr>
        <w:t>b</w:t>
      </w:r>
      <w:r>
        <w:rPr>
          <w:rFonts w:ascii="Lucida Sans Unicode"/>
          <w:color w:val="3E7E7E"/>
          <w:spacing w:val="-98"/>
          <w:w w:val="179"/>
          <w:sz w:val="20"/>
        </w:rPr>
        <w:t>e</w:t>
      </w:r>
      <w:r>
        <w:rPr>
          <w:rFonts w:ascii="Lucida Sans Unicode"/>
          <w:color w:val="3E7E7E"/>
          <w:spacing w:val="-100"/>
          <w:w w:val="181"/>
          <w:sz w:val="20"/>
        </w:rPr>
        <w:t>a</w:t>
      </w:r>
      <w:r>
        <w:rPr>
          <w:rFonts w:ascii="Lucida Sans Unicode"/>
          <w:color w:val="3E7E7E"/>
          <w:spacing w:val="-38"/>
          <w:w w:val="161"/>
          <w:sz w:val="20"/>
        </w:rPr>
        <w:t>n</w:t>
      </w:r>
      <w:r>
        <w:rPr>
          <w:rFonts w:ascii="Lucida Sans Unicode"/>
          <w:color w:val="7E007E"/>
          <w:spacing w:val="-109"/>
          <w:w w:val="195"/>
          <w:sz w:val="20"/>
        </w:rPr>
        <w:t>c</w:t>
      </w:r>
      <w:r>
        <w:rPr>
          <w:rFonts w:ascii="Lucida Sans Unicode"/>
          <w:color w:val="7E007E"/>
          <w:spacing w:val="-144"/>
          <w:w w:val="345"/>
          <w:sz w:val="20"/>
        </w:rPr>
        <w:t>l</w:t>
      </w:r>
      <w:r>
        <w:rPr>
          <w:rFonts w:ascii="Lucida Sans Unicode"/>
          <w:color w:val="7E007E"/>
          <w:spacing w:val="-102"/>
          <w:w w:val="181"/>
          <w:sz w:val="20"/>
        </w:rPr>
        <w:t>a</w:t>
      </w:r>
      <w:r>
        <w:rPr>
          <w:rFonts w:ascii="Lucida Sans Unicode"/>
          <w:imprint/>
          <w:color w:val="7E007E"/>
          <w:spacing w:val="-14"/>
          <w:w w:val="196"/>
          <w:sz w:val="20"/>
        </w:rPr>
        <w:t>s</w:t>
      </w:r>
      <w:r>
        <w:rPr>
          <w:rFonts w:ascii="Lucida Sans Unicode"/>
          <w:shadow w:val="0"/>
          <w:spacing w:val="-62"/>
          <w:w w:val="125"/>
          <w:sz w:val="20"/>
        </w:rPr>
        <w:t>=</w:t>
      </w:r>
      <w:r>
        <w:rPr>
          <w:rFonts w:ascii="Arial"/>
          <w:i/>
          <w:shadow w:val="0"/>
          <w:color w:val="2900FF"/>
          <w:spacing w:val="-123"/>
          <w:w w:val="281"/>
          <w:sz w:val="20"/>
        </w:rPr>
        <w:t>"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46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125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56"/>
          <w:w w:val="450"/>
          <w:sz w:val="20"/>
        </w:rPr>
        <w:t>i</w:t>
      </w:r>
      <w:r>
        <w:rPr>
          <w:rFonts w:ascii="Arial"/>
          <w:i/>
          <w:shadow w:val="0"/>
          <w:color w:val="2900FF"/>
          <w:spacing w:val="-94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29"/>
          <w:w w:val="359"/>
          <w:sz w:val="20"/>
        </w:rPr>
        <w:t>f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38"/>
          <w:w w:val="138"/>
          <w:sz w:val="20"/>
        </w:rPr>
        <w:t>w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0"/>
          <w:w w:val="200"/>
          <w:sz w:val="20"/>
        </w:rPr>
        <w:t>k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125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98"/>
          <w:w w:val="200"/>
          <w:sz w:val="20"/>
        </w:rPr>
        <w:t>x</w:t>
      </w:r>
      <w:r>
        <w:rPr>
          <w:rFonts w:ascii="Arial"/>
          <w:i/>
          <w:shadow w:val="0"/>
          <w:color w:val="2900FF"/>
          <w:spacing w:val="-125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146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u</w:t>
      </w:r>
      <w:r>
        <w:rPr>
          <w:rFonts w:ascii="Arial"/>
          <w:i/>
          <w:imprint/>
          <w:color w:val="2900FF"/>
          <w:w w:val="179"/>
          <w:sz w:val="20"/>
        </w:rPr>
        <w:t>p</w:t>
      </w:r>
      <w:r>
        <w:rPr>
          <w:rFonts w:ascii="Arial"/>
          <w:i/>
          <w:shadow w:val="0"/>
          <w:color w:val="2900FF"/>
          <w:spacing w:val="-34"/>
          <w:sz w:val="20"/>
        </w:rPr>
        <w:t xml:space="preserve"> 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25"/>
          <w:w w:val="359"/>
          <w:sz w:val="20"/>
        </w:rPr>
        <w:t>t</w:t>
      </w:r>
      <w:r>
        <w:rPr>
          <w:rFonts w:ascii="Arial"/>
          <w:i/>
          <w:shadow w:val="0"/>
          <w:color w:val="2900FF"/>
          <w:spacing w:val="-145"/>
          <w:w w:val="359"/>
          <w:sz w:val="20"/>
        </w:rPr>
        <w:t>.</w:t>
      </w:r>
      <w:r>
        <w:rPr>
          <w:rFonts w:ascii="Arial"/>
          <w:i/>
          <w:shadow w:val="0"/>
          <w:color w:val="2900FF"/>
          <w:spacing w:val="-76"/>
          <w:w w:val="138"/>
          <w:sz w:val="20"/>
        </w:rPr>
        <w:t>R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u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75"/>
          <w:w w:val="149"/>
          <w:sz w:val="20"/>
        </w:rPr>
        <w:t>B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u</w:t>
      </w:r>
      <w:r>
        <w:rPr>
          <w:rFonts w:ascii="Arial"/>
          <w:i/>
          <w:shadow w:val="0"/>
          <w:color w:val="2900FF"/>
          <w:spacing w:val="-93"/>
          <w:w w:val="179"/>
          <w:sz w:val="20"/>
        </w:rPr>
        <w:t>n</w:t>
      </w:r>
      <w:r>
        <w:rPr>
          <w:rFonts w:ascii="Arial"/>
          <w:i/>
          <w:shadow w:val="0"/>
          <w:color w:val="2900FF"/>
          <w:spacing w:val="-90"/>
          <w:w w:val="179"/>
          <w:sz w:val="20"/>
        </w:rPr>
        <w:t>d</w:t>
      </w:r>
      <w:r>
        <w:rPr>
          <w:rFonts w:ascii="Arial"/>
          <w:i/>
          <w:shadow w:val="0"/>
          <w:color w:val="2900FF"/>
          <w:spacing w:val="-144"/>
          <w:w w:val="450"/>
          <w:sz w:val="20"/>
        </w:rPr>
        <w:t>l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3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imprint/>
          <w:color w:val="2900FF"/>
          <w:spacing w:val="-15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84"/>
          <w:w w:val="149"/>
          <w:sz w:val="20"/>
        </w:rPr>
        <w:t>S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u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w w:val="281"/>
          <w:sz w:val="20"/>
        </w:rPr>
        <w:t xml:space="preserve">" </w:t>
      </w:r>
      <w:r>
        <w:rPr>
          <w:rFonts w:ascii="Lucida Sans Unicode"/>
          <w:shadow w:val="0"/>
          <w:color w:val="7E007E"/>
          <w:spacing w:val="-156"/>
          <w:w w:val="345"/>
          <w:sz w:val="20"/>
        </w:rPr>
        <w:t>i</w:t>
      </w:r>
      <w:r>
        <w:rPr>
          <w:rFonts w:ascii="Lucida Sans Unicode"/>
          <w:shadow w:val="0"/>
          <w:color w:val="7E007E"/>
          <w:spacing w:val="-88"/>
          <w:w w:val="158"/>
          <w:sz w:val="20"/>
        </w:rPr>
        <w:t>d</w:t>
      </w:r>
      <w:r>
        <w:rPr>
          <w:rFonts w:ascii="Lucida Sans Unicode"/>
          <w:shadow w:val="0"/>
          <w:spacing w:val="-64"/>
          <w:w w:val="125"/>
          <w:sz w:val="20"/>
        </w:rPr>
        <w:t>=</w:t>
      </w:r>
      <w:r>
        <w:rPr>
          <w:rFonts w:ascii="Arial"/>
          <w:i/>
          <w:shadow w:val="0"/>
          <w:color w:val="2900FF"/>
          <w:spacing w:val="-124"/>
          <w:w w:val="281"/>
          <w:sz w:val="20"/>
        </w:rPr>
        <w:t>"</w:t>
      </w:r>
      <w:r>
        <w:rPr>
          <w:rFonts w:ascii="Arial"/>
          <w:i/>
          <w:shadow w:val="0"/>
          <w:color w:val="2900FF"/>
          <w:spacing w:val="-41"/>
          <w:w w:val="120"/>
          <w:sz w:val="20"/>
        </w:rPr>
        <w:t>m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imprint/>
          <w:color w:val="2900FF"/>
          <w:spacing w:val="-15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84"/>
          <w:w w:val="149"/>
          <w:sz w:val="20"/>
        </w:rPr>
        <w:t>S</w:t>
      </w:r>
      <w:r>
        <w:rPr>
          <w:rFonts w:ascii="Arial"/>
          <w:i/>
          <w:shadow w:val="0"/>
          <w:color w:val="2900FF"/>
          <w:spacing w:val="-88"/>
          <w:w w:val="179"/>
          <w:sz w:val="20"/>
        </w:rPr>
        <w:t>o</w:t>
      </w:r>
      <w:r>
        <w:rPr>
          <w:rFonts w:ascii="Arial"/>
          <w:i/>
          <w:shadow w:val="0"/>
          <w:color w:val="2900FF"/>
          <w:spacing w:val="-92"/>
          <w:w w:val="179"/>
          <w:sz w:val="20"/>
        </w:rPr>
        <w:t>u</w:t>
      </w:r>
      <w:r>
        <w:rPr>
          <w:rFonts w:ascii="Arial"/>
          <w:i/>
          <w:shadow w:val="0"/>
          <w:color w:val="2900FF"/>
          <w:spacing w:val="-126"/>
          <w:w w:val="300"/>
          <w:sz w:val="20"/>
        </w:rPr>
        <w:t>r</w:t>
      </w:r>
      <w:r>
        <w:rPr>
          <w:rFonts w:ascii="Arial"/>
          <w:i/>
          <w:shadow w:val="0"/>
          <w:color w:val="2900FF"/>
          <w:spacing w:val="-109"/>
          <w:w w:val="200"/>
          <w:sz w:val="20"/>
        </w:rPr>
        <w:t>c</w:t>
      </w:r>
      <w:r>
        <w:rPr>
          <w:rFonts w:ascii="Arial"/>
          <w:i/>
          <w:shadow w:val="0"/>
          <w:color w:val="2900FF"/>
          <w:spacing w:val="-98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120"/>
          <w:w w:val="281"/>
          <w:sz w:val="20"/>
        </w:rPr>
        <w:t>"</w:t>
      </w:r>
      <w:r>
        <w:rPr>
          <w:rFonts w:ascii="Lucida Sans Unicode"/>
          <w:shadow w:val="0"/>
          <w:color w:val="007F7F"/>
          <w:w w:val="125"/>
          <w:sz w:val="20"/>
        </w:rPr>
        <w:t>&gt;</w:t>
      </w:r>
    </w:p>
    <w:p>
      <w:pPr>
        <w:spacing w:before="0" w:line="262" w:lineRule="exact"/>
        <w:ind w:left="227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007F7F"/>
          <w:spacing w:val="-94"/>
          <w:w w:val="125"/>
          <w:sz w:val="20"/>
        </w:rPr>
        <w:t>&lt;</w:t>
      </w:r>
      <w:r>
        <w:rPr>
          <w:rFonts w:ascii="Lucida Sans Unicode"/>
          <w:color w:val="3E7E7E"/>
          <w:spacing w:val="-90"/>
          <w:w w:val="158"/>
          <w:sz w:val="20"/>
        </w:rPr>
        <w:t>p</w:t>
      </w:r>
      <w:r>
        <w:rPr>
          <w:rFonts w:ascii="Lucida Sans Unicode"/>
          <w:color w:val="3E7E7E"/>
          <w:spacing w:val="-126"/>
          <w:w w:val="244"/>
          <w:sz w:val="20"/>
        </w:rPr>
        <w:t>r</w:t>
      </w:r>
      <w:r>
        <w:rPr>
          <w:rFonts w:ascii="Lucida Sans Unicode"/>
          <w:color w:val="3E7E7E"/>
          <w:spacing w:val="-87"/>
          <w:w w:val="162"/>
          <w:sz w:val="20"/>
        </w:rPr>
        <w:t>o</w:t>
      </w:r>
      <w:r>
        <w:rPr>
          <w:rFonts w:ascii="Lucida Sans Unicode"/>
          <w:color w:val="3E7E7E"/>
          <w:spacing w:val="-90"/>
          <w:w w:val="158"/>
          <w:sz w:val="20"/>
        </w:rPr>
        <w:t>p</w:t>
      </w:r>
      <w:r>
        <w:rPr>
          <w:rFonts w:ascii="Lucida Sans Unicode"/>
          <w:color w:val="3E7E7E"/>
          <w:spacing w:val="-98"/>
          <w:w w:val="179"/>
          <w:sz w:val="20"/>
        </w:rPr>
        <w:t>e</w:t>
      </w:r>
      <w:r>
        <w:rPr>
          <w:rFonts w:ascii="Lucida Sans Unicode"/>
          <w:color w:val="3E7E7E"/>
          <w:spacing w:val="-126"/>
          <w:w w:val="244"/>
          <w:sz w:val="20"/>
        </w:rPr>
        <w:t>r</w:t>
      </w:r>
      <w:r>
        <w:rPr>
          <w:rFonts w:ascii="Lucida Sans Unicode"/>
          <w:color w:val="3E7E7E"/>
          <w:spacing w:val="-125"/>
          <w:w w:val="267"/>
          <w:sz w:val="20"/>
        </w:rPr>
        <w:t>t</w:t>
      </w:r>
      <w:r>
        <w:rPr>
          <w:rFonts w:ascii="Lucida Sans Unicode"/>
          <w:color w:val="3E7E7E"/>
          <w:spacing w:val="-42"/>
          <w:w w:val="191"/>
          <w:sz w:val="20"/>
        </w:rPr>
        <w:t>y</w:t>
      </w:r>
      <w:r>
        <w:rPr>
          <w:rFonts w:ascii="Lucida Sans Unicode"/>
          <w:color w:val="7E007E"/>
          <w:spacing w:val="-93"/>
          <w:w w:val="161"/>
          <w:sz w:val="20"/>
        </w:rPr>
        <w:t>n</w:t>
      </w:r>
      <w:r>
        <w:rPr>
          <w:rFonts w:ascii="Lucida Sans Unicode"/>
          <w:color w:val="7E007E"/>
          <w:spacing w:val="-100"/>
          <w:w w:val="181"/>
          <w:sz w:val="20"/>
        </w:rPr>
        <w:t>a</w:t>
      </w:r>
      <w:r>
        <w:rPr>
          <w:rFonts w:ascii="Lucida Sans Unicode"/>
          <w:color w:val="7E007E"/>
          <w:spacing w:val="-41"/>
          <w:w w:val="107"/>
          <w:sz w:val="20"/>
        </w:rPr>
        <w:t>m</w:t>
      </w:r>
      <w:r>
        <w:rPr>
          <w:rFonts w:ascii="Lucida Sans Unicode"/>
          <w:color w:val="7E007E"/>
          <w:spacing w:val="-100"/>
          <w:w w:val="179"/>
          <w:sz w:val="20"/>
        </w:rPr>
        <w:t>e</w:t>
      </w:r>
      <w:r>
        <w:rPr>
          <w:rFonts w:ascii="Lucida Sans Unicode"/>
          <w:spacing w:val="-62"/>
          <w:w w:val="125"/>
          <w:sz w:val="20"/>
        </w:rPr>
        <w:t>=</w:t>
      </w:r>
      <w:r>
        <w:rPr>
          <w:rFonts w:ascii="Arial"/>
          <w:i/>
          <w:color w:val="2900FF"/>
          <w:spacing w:val="-123"/>
          <w:w w:val="281"/>
          <w:sz w:val="20"/>
        </w:rPr>
        <w:t>"</w:t>
      </w:r>
      <w:r>
        <w:rPr>
          <w:rFonts w:ascii="Arial"/>
          <w:i/>
          <w:color w:val="2900FF"/>
          <w:spacing w:val="-89"/>
          <w:w w:val="179"/>
          <w:sz w:val="20"/>
        </w:rPr>
        <w:t>b</w:t>
      </w:r>
      <w:r>
        <w:rPr>
          <w:rFonts w:ascii="Arial"/>
          <w:i/>
          <w:color w:val="2900FF"/>
          <w:spacing w:val="-102"/>
          <w:w w:val="179"/>
          <w:sz w:val="20"/>
        </w:rPr>
        <w:t>a</w:t>
      </w:r>
      <w:r>
        <w:rPr>
          <w:rFonts w:ascii="Arial"/>
          <w:i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color w:val="2900FF"/>
          <w:spacing w:val="-98"/>
          <w:w w:val="179"/>
          <w:sz w:val="20"/>
        </w:rPr>
        <w:t>e</w:t>
      </w:r>
      <w:r>
        <w:rPr>
          <w:rFonts w:ascii="Arial"/>
          <w:i/>
          <w:color w:val="2900FF"/>
          <w:spacing w:val="-93"/>
          <w:w w:val="179"/>
          <w:sz w:val="20"/>
        </w:rPr>
        <w:t>n</w:t>
      </w:r>
      <w:r>
        <w:rPr>
          <w:rFonts w:ascii="Arial"/>
          <w:i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color w:val="2900FF"/>
          <w:spacing w:val="-41"/>
          <w:w w:val="120"/>
          <w:sz w:val="20"/>
        </w:rPr>
        <w:t>m</w:t>
      </w:r>
      <w:r>
        <w:rPr>
          <w:rFonts w:ascii="Arial"/>
          <w:i/>
          <w:color w:val="2900FF"/>
          <w:spacing w:val="-98"/>
          <w:w w:val="179"/>
          <w:sz w:val="20"/>
        </w:rPr>
        <w:t>e</w:t>
      </w:r>
      <w:r>
        <w:rPr>
          <w:rFonts w:ascii="Arial"/>
          <w:i/>
          <w:color w:val="2900FF"/>
          <w:spacing w:val="-67"/>
          <w:w w:val="281"/>
          <w:sz w:val="20"/>
        </w:rPr>
        <w:t>"</w:t>
      </w:r>
      <w:r>
        <w:rPr>
          <w:rFonts w:ascii="Lucida Sans Unicode"/>
          <w:color w:val="7E007E"/>
          <w:spacing w:val="-100"/>
          <w:w w:val="193"/>
          <w:sz w:val="20"/>
        </w:rPr>
        <w:t>v</w:t>
      </w:r>
      <w:r>
        <w:rPr>
          <w:rFonts w:ascii="Lucida Sans Unicode"/>
          <w:color w:val="7E007E"/>
          <w:spacing w:val="-100"/>
          <w:w w:val="181"/>
          <w:sz w:val="20"/>
        </w:rPr>
        <w:t>a</w:t>
      </w:r>
      <w:r>
        <w:rPr>
          <w:rFonts w:ascii="Lucida Sans Unicode"/>
          <w:color w:val="7E007E"/>
          <w:spacing w:val="-143"/>
          <w:w w:val="345"/>
          <w:sz w:val="20"/>
        </w:rPr>
        <w:t>l</w:t>
      </w:r>
      <w:r>
        <w:rPr>
          <w:rFonts w:ascii="Lucida Sans Unicode"/>
          <w:color w:val="7E007E"/>
          <w:spacing w:val="-92"/>
          <w:w w:val="161"/>
          <w:sz w:val="20"/>
        </w:rPr>
        <w:t>u</w:t>
      </w:r>
      <w:r>
        <w:rPr>
          <w:rFonts w:ascii="Lucida Sans Unicode"/>
          <w:color w:val="7E007E"/>
          <w:spacing w:val="-98"/>
          <w:w w:val="179"/>
          <w:sz w:val="20"/>
        </w:rPr>
        <w:t>e</w:t>
      </w:r>
      <w:r>
        <w:rPr>
          <w:rFonts w:ascii="Lucida Sans Unicode"/>
          <w:spacing w:val="-64"/>
          <w:w w:val="125"/>
          <w:sz w:val="20"/>
        </w:rPr>
        <w:t>=</w:t>
      </w:r>
      <w:r>
        <w:rPr>
          <w:rFonts w:ascii="Arial"/>
          <w:i/>
          <w:color w:val="2900FF"/>
          <w:spacing w:val="-124"/>
          <w:w w:val="281"/>
          <w:sz w:val="20"/>
        </w:rPr>
        <w:t>"</w:t>
      </w:r>
      <w:r>
        <w:rPr>
          <w:rFonts w:ascii="Arial"/>
          <w:i/>
          <w:color w:val="2900FF"/>
          <w:spacing w:val="-41"/>
          <w:w w:val="120"/>
          <w:sz w:val="20"/>
        </w:rPr>
        <w:t>m</w:t>
      </w:r>
      <w:r>
        <w:rPr>
          <w:rFonts w:ascii="Arial"/>
          <w:i/>
          <w:color w:val="2900FF"/>
          <w:spacing w:val="-98"/>
          <w:w w:val="179"/>
          <w:sz w:val="20"/>
        </w:rPr>
        <w:t>e</w:t>
      </w:r>
      <w:r>
        <w:rPr>
          <w:rFonts w:ascii="Arial"/>
          <w:i/>
          <w:imprint/>
          <w:color w:val="2900FF"/>
          <w:spacing w:val="-15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a</w:t>
      </w:r>
      <w:r>
        <w:rPr>
          <w:rFonts w:ascii="Arial"/>
          <w:i/>
          <w:shadow w:val="0"/>
          <w:color w:val="2900FF"/>
          <w:spacing w:val="-89"/>
          <w:w w:val="179"/>
          <w:sz w:val="20"/>
        </w:rPr>
        <w:t>g</w:t>
      </w:r>
      <w:r>
        <w:rPr>
          <w:rFonts w:ascii="Arial"/>
          <w:i/>
          <w:shadow w:val="0"/>
          <w:color w:val="2900FF"/>
          <w:spacing w:val="-100"/>
          <w:w w:val="179"/>
          <w:sz w:val="20"/>
        </w:rPr>
        <w:t>e</w:t>
      </w:r>
      <w:r>
        <w:rPr>
          <w:rFonts w:ascii="Arial"/>
          <w:i/>
          <w:shadow w:val="0"/>
          <w:color w:val="2900FF"/>
          <w:spacing w:val="-107"/>
          <w:w w:val="200"/>
          <w:sz w:val="20"/>
        </w:rPr>
        <w:t>s</w:t>
      </w:r>
      <w:r>
        <w:rPr>
          <w:rFonts w:ascii="Arial"/>
          <w:i/>
          <w:shadow w:val="0"/>
          <w:color w:val="2900FF"/>
          <w:spacing w:val="-66"/>
          <w:w w:val="281"/>
          <w:sz w:val="20"/>
        </w:rPr>
        <w:t>"</w:t>
      </w:r>
      <w:r>
        <w:rPr>
          <w:rFonts w:ascii="Lucida Sans Unicode"/>
          <w:shadow w:val="0"/>
          <w:color w:val="007F7F"/>
          <w:spacing w:val="-130"/>
          <w:w w:val="190"/>
          <w:sz w:val="20"/>
        </w:rPr>
        <w:t>/</w:t>
      </w:r>
      <w:r>
        <w:rPr>
          <w:rFonts w:ascii="Lucida Sans Unicode"/>
          <w:shadow w:val="0"/>
          <w:color w:val="007F7F"/>
          <w:w w:val="125"/>
          <w:sz w:val="20"/>
        </w:rPr>
        <w:t>&gt;</w:t>
      </w:r>
    </w:p>
    <w:p>
      <w:pPr>
        <w:spacing w:before="0" w:line="269" w:lineRule="exact"/>
        <w:ind w:left="1556" w:right="0" w:firstLine="0"/>
        <w:jc w:val="left"/>
        <w:rPr>
          <w:rFonts w:ascii="Lucida Sans Unicode"/>
          <w:sz w:val="20"/>
        </w:rPr>
      </w:pPr>
      <w:r>
        <w:pict>
          <v:shape id="_x0000_s1073" o:spid="_x0000_s1073" o:spt="202" type="#_x0000_t202" style="position:absolute;left:0pt;margin-left:98pt;margin-top:12.9pt;height:13.45pt;width:10pt;mso-position-horizontal-relative:page;z-index:-2516500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68" w:lineRule="exact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color w:val="007F7F"/>
                      <w:w w:val="190"/>
                      <w:sz w:val="20"/>
                    </w:rPr>
                    <w:t>/</w:t>
                  </w:r>
                </w:p>
              </w:txbxContent>
            </v:textbox>
          </v:shape>
        </w:pict>
      </w:r>
      <w:r>
        <w:rPr>
          <w:rFonts w:ascii="Lucida Sans Unicode"/>
          <w:color w:val="007F7F"/>
          <w:spacing w:val="-96"/>
          <w:w w:val="125"/>
          <w:sz w:val="20"/>
        </w:rPr>
        <w:t>&lt;</w:t>
      </w:r>
      <w:r>
        <w:rPr>
          <w:rFonts w:ascii="Lucida Sans Unicode"/>
          <w:color w:val="007F7F"/>
          <w:spacing w:val="-128"/>
          <w:w w:val="190"/>
          <w:sz w:val="20"/>
        </w:rPr>
        <w:t>/</w:t>
      </w:r>
      <w:r>
        <w:rPr>
          <w:rFonts w:ascii="Lucida Sans Unicode"/>
          <w:color w:val="3E7E7E"/>
          <w:spacing w:val="-90"/>
          <w:w w:val="158"/>
          <w:sz w:val="20"/>
        </w:rPr>
        <w:t>b</w:t>
      </w:r>
      <w:r>
        <w:rPr>
          <w:rFonts w:ascii="Lucida Sans Unicode"/>
          <w:color w:val="3E7E7E"/>
          <w:spacing w:val="-98"/>
          <w:w w:val="179"/>
          <w:sz w:val="20"/>
        </w:rPr>
        <w:t>e</w:t>
      </w:r>
      <w:r>
        <w:rPr>
          <w:rFonts w:ascii="Lucida Sans Unicode"/>
          <w:color w:val="3E7E7E"/>
          <w:spacing w:val="-100"/>
          <w:w w:val="181"/>
          <w:sz w:val="20"/>
        </w:rPr>
        <w:t>a</w:t>
      </w:r>
      <w:r>
        <w:rPr>
          <w:rFonts w:ascii="Lucida Sans Unicode"/>
          <w:color w:val="3E7E7E"/>
          <w:spacing w:val="-90"/>
          <w:w w:val="161"/>
          <w:sz w:val="20"/>
        </w:rPr>
        <w:t>n</w:t>
      </w:r>
      <w:r>
        <w:rPr>
          <w:rFonts w:ascii="Lucida Sans Unicode"/>
          <w:color w:val="007F7F"/>
          <w:w w:val="125"/>
          <w:sz w:val="20"/>
        </w:rPr>
        <w:t>&gt;</w:t>
      </w:r>
    </w:p>
    <w:p>
      <w:pPr>
        <w:spacing w:before="0" w:line="289" w:lineRule="exact"/>
        <w:ind w:left="83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007F7F"/>
          <w:spacing w:val="-24"/>
          <w:w w:val="125"/>
          <w:sz w:val="20"/>
        </w:rPr>
        <w:t>&lt;</w:t>
      </w:r>
      <w:r>
        <w:rPr>
          <w:rFonts w:ascii="Lucida Sans Unicode"/>
          <w:color w:val="3E7E7E"/>
          <w:spacing w:val="-90"/>
          <w:w w:val="158"/>
          <w:sz w:val="20"/>
          <w:shd w:val="clear" w:color="auto" w:fill="D3D3D3"/>
        </w:rPr>
        <w:t>b</w:t>
      </w:r>
      <w:r>
        <w:rPr>
          <w:rFonts w:ascii="Lucida Sans Unicode"/>
          <w:color w:val="3E7E7E"/>
          <w:spacing w:val="-98"/>
          <w:w w:val="179"/>
          <w:sz w:val="20"/>
          <w:shd w:val="clear" w:color="auto" w:fill="D3D3D3"/>
        </w:rPr>
        <w:t>e</w:t>
      </w:r>
      <w:r>
        <w:rPr>
          <w:rFonts w:ascii="Lucida Sans Unicode"/>
          <w:color w:val="3E7E7E"/>
          <w:spacing w:val="-100"/>
          <w:w w:val="181"/>
          <w:sz w:val="20"/>
          <w:shd w:val="clear" w:color="auto" w:fill="D3D3D3"/>
        </w:rPr>
        <w:t>a</w:t>
      </w:r>
      <w:r>
        <w:rPr>
          <w:rFonts w:ascii="Lucida Sans Unicode"/>
          <w:color w:val="3E7E7E"/>
          <w:spacing w:val="-93"/>
          <w:w w:val="161"/>
          <w:sz w:val="20"/>
          <w:shd w:val="clear" w:color="auto" w:fill="D3D3D3"/>
        </w:rPr>
        <w:t>n</w:t>
      </w:r>
      <w:r>
        <w:rPr>
          <w:rFonts w:ascii="Lucida Sans Unicode"/>
          <w:color w:val="3E7E7E"/>
          <w:spacing w:val="-106"/>
          <w:w w:val="196"/>
          <w:sz w:val="20"/>
          <w:shd w:val="clear" w:color="auto" w:fill="D3D3D3"/>
        </w:rPr>
        <w:t>s</w:t>
      </w:r>
      <w:r>
        <w:rPr>
          <w:rFonts w:ascii="Lucida Sans Unicode"/>
          <w:color w:val="007F7F"/>
          <w:w w:val="125"/>
          <w:sz w:val="20"/>
        </w:rPr>
        <w:t>&gt;</w:t>
      </w:r>
    </w:p>
    <w:p>
      <w:pPr>
        <w:pStyle w:val="8"/>
        <w:spacing w:before="13"/>
        <w:rPr>
          <w:rFonts w:ascii="Lucida Sans Unicode"/>
          <w:sz w:val="15"/>
        </w:rPr>
      </w:pPr>
    </w:p>
    <w:p>
      <w:pPr>
        <w:pStyle w:val="8"/>
        <w:ind w:left="115"/>
      </w:pP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mvc-dispatcher-servlet.xml</w:t>
      </w:r>
      <w:r>
        <w:rPr>
          <w:spacing w:val="-2"/>
        </w:rPr>
        <w:t xml:space="preserve"> </w:t>
      </w:r>
      <w:r>
        <w:t>file.</w:t>
      </w:r>
    </w:p>
    <w:p>
      <w:pPr>
        <w:spacing w:after="0"/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pStyle w:val="14"/>
        <w:numPr>
          <w:ilvl w:val="1"/>
          <w:numId w:val="2"/>
        </w:numPr>
        <w:tabs>
          <w:tab w:val="left" w:pos="835"/>
          <w:tab w:val="left" w:pos="836"/>
        </w:tabs>
        <w:spacing w:before="72" w:after="0" w:line="259" w:lineRule="auto"/>
        <w:ind w:left="836" w:right="1687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[servlet-name]-servlet.xml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beans</w:t>
      </w:r>
      <w:r>
        <w:rPr>
          <w:spacing w:val="-2"/>
          <w:sz w:val="24"/>
        </w:rPr>
        <w:t xml:space="preserve"> </w:t>
      </w:r>
      <w:r>
        <w:rPr>
          <w:sz w:val="24"/>
        </w:rPr>
        <w:t>defined,</w:t>
      </w:r>
      <w:r>
        <w:rPr>
          <w:spacing w:val="-1"/>
          <w:sz w:val="24"/>
        </w:rPr>
        <w:t xml:space="preserve"> </w:t>
      </w:r>
      <w:r>
        <w:rPr>
          <w:sz w:val="24"/>
        </w:rPr>
        <w:t>overriding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definitions</w:t>
      </w:r>
      <w:r>
        <w:rPr>
          <w:spacing w:val="-1"/>
          <w:sz w:val="24"/>
        </w:rPr>
        <w:t xml:space="preserve"> </w:t>
      </w:r>
      <w:r>
        <w:rPr>
          <w:sz w:val="24"/>
        </w:rPr>
        <w:t>of any</w:t>
      </w:r>
      <w:r>
        <w:rPr>
          <w:spacing w:val="-6"/>
          <w:sz w:val="24"/>
        </w:rPr>
        <w:t xml:space="preserve"> </w:t>
      </w:r>
      <w:r>
        <w:rPr>
          <w:sz w:val="24"/>
        </w:rPr>
        <w:t>beans defined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 name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scope.</w:t>
      </w:r>
    </w:p>
    <w:p>
      <w:pPr>
        <w:pStyle w:val="8"/>
        <w:rPr>
          <w:sz w:val="22"/>
        </w:rPr>
      </w:pPr>
    </w:p>
    <w:p>
      <w:pPr>
        <w:pStyle w:val="14"/>
        <w:numPr>
          <w:ilvl w:val="1"/>
          <w:numId w:val="2"/>
        </w:numPr>
        <w:tabs>
          <w:tab w:val="left" w:pos="835"/>
          <w:tab w:val="left" w:pos="836"/>
        </w:tabs>
        <w:spacing w:before="0" w:after="0" w:line="249" w:lineRule="auto"/>
        <w:ind w:left="836" w:right="133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&lt;context:component-scan...&gt;</w:t>
      </w:r>
      <w:r>
        <w:rPr>
          <w:spacing w:val="-3"/>
          <w:sz w:val="24"/>
        </w:rPr>
        <w:t xml:space="preserve"> </w:t>
      </w:r>
      <w:r>
        <w:rPr>
          <w:sz w:val="24"/>
        </w:rPr>
        <w:t>tag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activate</w:t>
      </w:r>
      <w:r>
        <w:rPr>
          <w:spacing w:val="-3"/>
          <w:sz w:val="24"/>
        </w:rPr>
        <w:t xml:space="preserve"> </w:t>
      </w:r>
      <w:r>
        <w:rPr>
          <w:sz w:val="24"/>
        </w:rPr>
        <w:t>Spring</w:t>
      </w:r>
      <w:r>
        <w:rPr>
          <w:spacing w:val="-2"/>
          <w:sz w:val="24"/>
        </w:rPr>
        <w:t xml:space="preserve"> </w:t>
      </w:r>
      <w:r>
        <w:rPr>
          <w:sz w:val="24"/>
        </w:rPr>
        <w:t>MVC</w:t>
      </w:r>
      <w:r>
        <w:rPr>
          <w:spacing w:val="-3"/>
          <w:sz w:val="24"/>
        </w:rPr>
        <w:t xml:space="preserve"> </w:t>
      </w:r>
      <w:r>
        <w:rPr>
          <w:sz w:val="24"/>
        </w:rPr>
        <w:t>annotation</w:t>
      </w:r>
      <w:r>
        <w:rPr>
          <w:spacing w:val="-2"/>
          <w:sz w:val="24"/>
        </w:rPr>
        <w:t xml:space="preserve"> </w:t>
      </w:r>
      <w:r>
        <w:rPr>
          <w:sz w:val="24"/>
        </w:rPr>
        <w:t>scanning</w:t>
      </w:r>
      <w:r>
        <w:rPr>
          <w:spacing w:val="-57"/>
          <w:sz w:val="24"/>
        </w:rPr>
        <w:t xml:space="preserve"> </w:t>
      </w:r>
      <w:r>
        <w:rPr>
          <w:sz w:val="24"/>
        </w:rPr>
        <w:t>capability which allows to make use of annotations like @Controller and @RequestMapping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</w:p>
    <w:p>
      <w:pPr>
        <w:pStyle w:val="8"/>
        <w:spacing w:before="9"/>
        <w:rPr>
          <w:sz w:val="22"/>
        </w:rPr>
      </w:pPr>
    </w:p>
    <w:p>
      <w:pPr>
        <w:pStyle w:val="14"/>
        <w:numPr>
          <w:ilvl w:val="1"/>
          <w:numId w:val="2"/>
        </w:numPr>
        <w:tabs>
          <w:tab w:val="left" w:pos="835"/>
          <w:tab w:val="left" w:pos="836"/>
        </w:tabs>
        <w:spacing w:before="1" w:after="0" w:line="240" w:lineRule="auto"/>
        <w:ind w:left="836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InternalResourceViewResolver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rules</w:t>
      </w:r>
      <w:r>
        <w:rPr>
          <w:spacing w:val="-2"/>
          <w:sz w:val="24"/>
        </w:rPr>
        <w:t xml:space="preserve"> </w:t>
      </w:r>
      <w:r>
        <w:rPr>
          <w:sz w:val="24"/>
        </w:rPr>
        <w:t>defined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resolve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4"/>
          <w:sz w:val="24"/>
        </w:rPr>
        <w:t xml:space="preserve"> </w:t>
      </w:r>
      <w:r>
        <w:rPr>
          <w:sz w:val="24"/>
        </w:rPr>
        <w:t>names.</w:t>
      </w:r>
    </w:p>
    <w:p>
      <w:pPr>
        <w:pStyle w:val="8"/>
        <w:spacing w:before="10"/>
        <w:rPr>
          <w:sz w:val="25"/>
        </w:rPr>
      </w:pPr>
    </w:p>
    <w:p>
      <w:pPr>
        <w:pStyle w:val="8"/>
        <w:spacing w:before="1"/>
        <w:ind w:left="115" w:right="1162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824230</wp:posOffset>
            </wp:positionH>
            <wp:positionV relativeFrom="paragraph">
              <wp:posOffset>421640</wp:posOffset>
            </wp:positionV>
            <wp:extent cx="3768725" cy="4017645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795" cy="4017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rule,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delegated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implementation</w:t>
      </w:r>
      <w:r>
        <w:rPr>
          <w:spacing w:val="-57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/WEB-INF/jsp/index.jsp .</w:t>
      </w:r>
    </w:p>
    <w:p>
      <w:pPr>
        <w:pStyle w:val="8"/>
        <w:rPr>
          <w:sz w:val="26"/>
        </w:rPr>
      </w:pPr>
    </w:p>
    <w:p>
      <w:pPr>
        <w:pStyle w:val="8"/>
        <w:rPr>
          <w:sz w:val="22"/>
        </w:rPr>
      </w:pPr>
    </w:p>
    <w:p>
      <w:pPr>
        <w:pStyle w:val="8"/>
        <w:ind w:left="6310"/>
      </w:pPr>
      <w:r>
        <w:t>\</w:t>
      </w:r>
    </w:p>
    <w:p>
      <w:pPr>
        <w:pStyle w:val="8"/>
        <w:ind w:left="6310" w:right="1110"/>
        <w:jc w:val="both"/>
      </w:pPr>
      <w:r>
        <w:t xml:space="preserve">First a </w:t>
      </w:r>
      <w:r>
        <w:rPr>
          <w:b/>
          <w:i/>
        </w:rPr>
        <w:t xml:space="preserve">Maven project </w:t>
      </w:r>
      <w:r>
        <w:t>with a basic web</w:t>
      </w:r>
      <w:r>
        <w:rPr>
          <w:spacing w:val="-57"/>
        </w:rPr>
        <w:t xml:space="preserve"> </w:t>
      </w:r>
      <w:r>
        <w:t>app template is created. Then the the</w:t>
      </w:r>
      <w:r>
        <w:rPr>
          <w:spacing w:val="1"/>
        </w:rPr>
        <w:t xml:space="preserve"> </w:t>
      </w:r>
      <w:r>
        <w:t xml:space="preserve">required libraries such as </w:t>
      </w:r>
      <w:r>
        <w:rPr>
          <w:b/>
          <w:i/>
        </w:rPr>
        <w:t>Spring MVC</w:t>
      </w:r>
      <w:r>
        <w:rPr>
          <w:b/>
          <w:i/>
          <w:spacing w:val="-57"/>
        </w:rPr>
        <w:t xml:space="preserve"> </w:t>
      </w:r>
      <w:r>
        <w:t>(spring-core,</w:t>
      </w:r>
      <w:r>
        <w:rPr>
          <w:spacing w:val="1"/>
        </w:rPr>
        <w:t xml:space="preserve"> </w:t>
      </w:r>
      <w:r>
        <w:t>spring-web,</w:t>
      </w:r>
      <w:r>
        <w:rPr>
          <w:spacing w:val="1"/>
        </w:rPr>
        <w:t xml:space="preserve"> </w:t>
      </w:r>
      <w:r>
        <w:t>spring-</w:t>
      </w:r>
      <w:r>
        <w:rPr>
          <w:spacing w:val="-57"/>
        </w:rPr>
        <w:t xml:space="preserve"> </w:t>
      </w:r>
      <w:r>
        <w:t>webmvc,</w:t>
      </w:r>
      <w:r>
        <w:rPr>
          <w:spacing w:val="1"/>
        </w:rPr>
        <w:t xml:space="preserve"> </w:t>
      </w:r>
      <w:r>
        <w:t>hibernate-validator,</w:t>
      </w:r>
      <w:r>
        <w:rPr>
          <w:spacing w:val="1"/>
        </w:rPr>
        <w:t xml:space="preserve"> </w:t>
      </w:r>
      <w:r>
        <w:t>servlet-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javax.websocket-api,</w:t>
      </w:r>
      <w:r>
        <w:rPr>
          <w:spacing w:val="1"/>
        </w:rPr>
        <w:t xml:space="preserve"> </w:t>
      </w:r>
      <w:r>
        <w:t>jstl,</w:t>
      </w:r>
      <w:r>
        <w:rPr>
          <w:spacing w:val="1"/>
        </w:rPr>
        <w:t xml:space="preserve"> </w:t>
      </w:r>
      <w:r>
        <w:t>mysql-</w:t>
      </w:r>
      <w:r>
        <w:rPr>
          <w:spacing w:val="-57"/>
        </w:rPr>
        <w:t xml:space="preserve"> </w:t>
      </w:r>
      <w:r>
        <w:t>connector-java)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  <w:i/>
        </w:rPr>
        <w:t>pom.xml</w:t>
      </w:r>
      <w:r>
        <w:t>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managed</w:t>
      </w:r>
      <w:r>
        <w:rPr>
          <w:spacing w:val="-1"/>
        </w:rPr>
        <w:t xml:space="preserve"> </w:t>
      </w:r>
      <w:r>
        <w:t>automatically.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spacing w:before="230"/>
        <w:ind w:left="6310" w:right="1142" w:firstLine="0"/>
        <w:jc w:val="left"/>
        <w:rPr>
          <w:sz w:val="24"/>
        </w:rPr>
      </w:pPr>
      <w:r>
        <w:rPr>
          <w:b/>
          <w:i/>
          <w:spacing w:val="-1"/>
          <w:sz w:val="24"/>
        </w:rPr>
        <w:t xml:space="preserve">DAO Data </w:t>
      </w:r>
      <w:r>
        <w:rPr>
          <w:b/>
          <w:i/>
          <w:sz w:val="24"/>
        </w:rPr>
        <w:t xml:space="preserve">Access Object library </w:t>
      </w:r>
      <w:r>
        <w:rPr>
          <w:i/>
          <w:sz w:val="24"/>
        </w:rPr>
        <w:t xml:space="preserve">: </w:t>
      </w:r>
      <w:r>
        <w:rPr>
          <w:sz w:val="24"/>
        </w:rPr>
        <w:t>All</w:t>
      </w:r>
      <w:r>
        <w:rPr>
          <w:spacing w:val="-57"/>
          <w:sz w:val="24"/>
        </w:rPr>
        <w:t xml:space="preserve"> </w:t>
      </w:r>
      <w:r>
        <w:rPr>
          <w:sz w:val="24"/>
        </w:rPr>
        <w:t>the data base functions are located in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</w:t>
      </w:r>
      <w:r>
        <w:rPr>
          <w:i/>
          <w:sz w:val="24"/>
        </w:rPr>
        <w:t>com.projectJEE.common.JDBC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package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b/>
          <w:i/>
          <w:sz w:val="24"/>
        </w:rPr>
        <w:t>JDBCHelper.java</w:t>
      </w:r>
      <w:r>
        <w:rPr>
          <w:b/>
          <w:i/>
          <w:spacing w:val="-5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(open, close connection , CRUD</w:t>
      </w:r>
      <w:r>
        <w:rPr>
          <w:spacing w:val="1"/>
          <w:sz w:val="24"/>
        </w:rPr>
        <w:t xml:space="preserve"> </w:t>
      </w:r>
      <w:r>
        <w:rPr>
          <w:sz w:val="24"/>
        </w:rPr>
        <w:t>operations…)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07"/>
        <w:ind w:left="115"/>
      </w:pPr>
      <w:r>
        <w:t>All</w:t>
      </w:r>
      <w:r>
        <w:rPr>
          <w:spacing w:val="-1"/>
        </w:rPr>
        <w:t xml:space="preserve"> </w:t>
      </w:r>
      <w:r>
        <w:rPr>
          <w:b/>
          <w:i/>
        </w:rPr>
        <w:t>model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data objects</w:t>
      </w:r>
      <w:r>
        <w:rPr>
          <w:b/>
          <w:i/>
          <w:spacing w:val="-2"/>
        </w:rPr>
        <w:t xml:space="preserve"> </w:t>
      </w:r>
      <w:r>
        <w:t>exchanged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controller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placed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package</w:t>
      </w:r>
    </w:p>
    <w:p>
      <w:pPr>
        <w:spacing w:before="0"/>
        <w:ind w:left="115" w:right="0" w:firstLine="0"/>
        <w:jc w:val="left"/>
        <w:rPr>
          <w:sz w:val="24"/>
        </w:rPr>
      </w:pPr>
      <w:r>
        <w:rPr>
          <w:i/>
          <w:sz w:val="24"/>
        </w:rPr>
        <w:t>com.projectJEE.common.model</w:t>
      </w:r>
      <w:r>
        <w:rPr>
          <w:sz w:val="24"/>
        </w:rPr>
        <w:t>.</w:t>
      </w:r>
    </w:p>
    <w:p>
      <w:pPr>
        <w:pStyle w:val="8"/>
      </w:pPr>
    </w:p>
    <w:p>
      <w:pPr>
        <w:spacing w:before="0"/>
        <w:ind w:left="115" w:right="1162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resolver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located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mvc-dispatcher-servlet.xml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project,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views</w:t>
      </w:r>
      <w:r>
        <w:rPr>
          <w:b/>
          <w:i/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b/>
          <w:i/>
          <w:sz w:val="24"/>
        </w:rPr>
        <w:t>jsp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pages</w:t>
      </w:r>
      <w:r>
        <w:rPr>
          <w:b/>
          <w:i/>
          <w:spacing w:val="-1"/>
          <w:sz w:val="24"/>
        </w:rPr>
        <w:t xml:space="preserve"> </w:t>
      </w:r>
      <w:r>
        <w:rPr>
          <w:sz w:val="24"/>
        </w:rPr>
        <w:t>located under the</w:t>
      </w:r>
      <w:r>
        <w:rPr>
          <w:spacing w:val="-1"/>
          <w:sz w:val="24"/>
        </w:rPr>
        <w:t xml:space="preserve"> </w:t>
      </w:r>
      <w:r>
        <w:rPr>
          <w:sz w:val="24"/>
        </w:rPr>
        <w:t>jsp</w:t>
      </w:r>
      <w:r>
        <w:rPr>
          <w:spacing w:val="-1"/>
          <w:sz w:val="24"/>
        </w:rPr>
        <w:t xml:space="preserve"> </w:t>
      </w:r>
      <w:r>
        <w:rPr>
          <w:sz w:val="24"/>
        </w:rPr>
        <w:t>folder.</w:t>
      </w:r>
    </w:p>
    <w:p>
      <w:pPr>
        <w:spacing w:after="0"/>
        <w:jc w:val="left"/>
        <w:rPr>
          <w:sz w:val="24"/>
        </w:rPr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spacing w:before="74"/>
        <w:ind w:left="115" w:right="1162" w:firstLine="0"/>
        <w:jc w:val="left"/>
        <w:rPr>
          <w:i/>
          <w:sz w:val="24"/>
        </w:rPr>
      </w:pPr>
      <w:r>
        <w:rPr>
          <w:i/>
          <w:sz w:val="24"/>
        </w:rPr>
        <w:t>A</w:t>
      </w:r>
      <w:r>
        <w:rPr>
          <w:i/>
          <w:spacing w:val="-10"/>
          <w:sz w:val="24"/>
        </w:rPr>
        <w:t xml:space="preserve"> </w:t>
      </w:r>
      <w:r>
        <w:rPr>
          <w:b/>
          <w:i/>
          <w:sz w:val="24"/>
        </w:rPr>
        <w:t>filter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LoggingFilter.java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package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com.projectJEE.common.filter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authenticate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each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request.</w:t>
      </w:r>
    </w:p>
    <w:p>
      <w:pPr>
        <w:pStyle w:val="8"/>
        <w:spacing w:before="10"/>
        <w:rPr>
          <w:i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911860</wp:posOffset>
            </wp:positionH>
            <wp:positionV relativeFrom="paragraph">
              <wp:posOffset>162560</wp:posOffset>
            </wp:positionV>
            <wp:extent cx="4338955" cy="1474470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765" cy="1474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3"/>
        <w:rPr>
          <w:i/>
          <w:sz w:val="37"/>
        </w:rPr>
      </w:pPr>
    </w:p>
    <w:p>
      <w:pPr>
        <w:spacing w:before="0"/>
        <w:ind w:left="115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i/>
          <w:sz w:val="24"/>
        </w:rPr>
        <w:t>controller</w:t>
      </w:r>
      <w:r>
        <w:rPr>
          <w:b/>
          <w:i/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requests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placed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SignUpController.java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</w:p>
    <w:p>
      <w:pPr>
        <w:spacing w:before="0"/>
        <w:ind w:left="115" w:right="0" w:firstLine="0"/>
        <w:jc w:val="left"/>
        <w:rPr>
          <w:sz w:val="24"/>
        </w:rPr>
      </w:pPr>
      <w:r>
        <w:rPr>
          <w:i/>
          <w:sz w:val="24"/>
        </w:rPr>
        <w:t>com.projectJEE.common.controller</w:t>
      </w:r>
      <w:r>
        <w:rPr>
          <w:sz w:val="24"/>
        </w:rPr>
        <w:t>.</w:t>
      </w:r>
    </w:p>
    <w:p>
      <w:pPr>
        <w:pStyle w:val="8"/>
        <w:spacing w:before="1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1038860</wp:posOffset>
            </wp:positionH>
            <wp:positionV relativeFrom="paragraph">
              <wp:posOffset>206375</wp:posOffset>
            </wp:positionV>
            <wp:extent cx="4286250" cy="252349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008" cy="2523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"/>
        <w:rPr>
          <w:sz w:val="20"/>
        </w:rPr>
      </w:pPr>
    </w:p>
    <w:p>
      <w:pPr>
        <w:pStyle w:val="8"/>
        <w:ind w:left="802"/>
        <w:rPr>
          <w:sz w:val="20"/>
        </w:rPr>
      </w:pPr>
      <w:r>
        <w:rPr>
          <w:sz w:val="20"/>
        </w:rPr>
        <w:drawing>
          <wp:inline distT="0" distB="0" distL="0" distR="0">
            <wp:extent cx="2516505" cy="5487670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892" cy="548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500" w:right="20" w:bottom="1300" w:left="1020" w:header="0" w:footer="1120" w:gutter="0"/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547"/>
          <w:tab w:val="left" w:pos="548"/>
        </w:tabs>
        <w:spacing w:before="76" w:after="0" w:line="240" w:lineRule="auto"/>
        <w:ind w:left="548" w:right="0" w:hanging="433"/>
        <w:jc w:val="left"/>
      </w:pPr>
      <w:bookmarkStart w:id="9" w:name="_bookmark3"/>
      <w:bookmarkEnd w:id="9"/>
      <w:bookmarkStart w:id="10" w:name="4 Web Application: Functionality and Use"/>
      <w:bookmarkEnd w:id="10"/>
      <w:bookmarkStart w:id="11" w:name="_bookmark3"/>
      <w:bookmarkEnd w:id="11"/>
      <w:r>
        <w:rPr>
          <w:shadow/>
        </w:rPr>
        <w:t>Web</w:t>
      </w:r>
      <w:r>
        <w:rPr>
          <w:shadow w:val="0"/>
          <w:spacing w:val="-20"/>
        </w:rPr>
        <w:t xml:space="preserve"> </w:t>
      </w:r>
      <w:r>
        <w:rPr>
          <w:shadow/>
        </w:rPr>
        <w:t>Application:</w:t>
      </w:r>
      <w:r>
        <w:rPr>
          <w:shadow w:val="0"/>
          <w:spacing w:val="-7"/>
        </w:rPr>
        <w:t xml:space="preserve"> </w:t>
      </w:r>
      <w:r>
        <w:rPr>
          <w:shadow/>
        </w:rPr>
        <w:t>Functionality</w:t>
      </w:r>
      <w:r>
        <w:rPr>
          <w:shadow w:val="0"/>
          <w:spacing w:val="-8"/>
        </w:rPr>
        <w:t xml:space="preserve"> </w:t>
      </w:r>
      <w:r>
        <w:rPr>
          <w:shadow/>
        </w:rPr>
        <w:t>and</w:t>
      </w:r>
      <w:r>
        <w:rPr>
          <w:shadow w:val="0"/>
          <w:spacing w:val="-6"/>
        </w:rPr>
        <w:t xml:space="preserve"> </w:t>
      </w:r>
      <w:r>
        <w:rPr>
          <w:shadow/>
        </w:rPr>
        <w:t>User</w:t>
      </w:r>
      <w:r>
        <w:rPr>
          <w:shadow w:val="0"/>
          <w:spacing w:val="-7"/>
        </w:rPr>
        <w:t xml:space="preserve"> </w:t>
      </w:r>
      <w:r>
        <w:rPr>
          <w:shadow/>
        </w:rPr>
        <w:t>interface</w:t>
      </w:r>
    </w:p>
    <w:p>
      <w:pPr>
        <w:pStyle w:val="3"/>
        <w:numPr>
          <w:ilvl w:val="1"/>
          <w:numId w:val="3"/>
        </w:numPr>
        <w:tabs>
          <w:tab w:val="left" w:pos="692"/>
        </w:tabs>
        <w:spacing w:before="239" w:after="0" w:line="240" w:lineRule="auto"/>
        <w:ind w:left="692" w:right="0" w:hanging="577"/>
        <w:jc w:val="left"/>
        <w:rPr>
          <w:rFonts w:ascii="Arial"/>
        </w:rPr>
      </w:pPr>
      <w:bookmarkStart w:id="12" w:name="_bookmark4"/>
      <w:bookmarkEnd w:id="12"/>
      <w:bookmarkStart w:id="13" w:name="4.1 User logging screen"/>
      <w:bookmarkEnd w:id="13"/>
      <w:bookmarkStart w:id="14" w:name="_bookmark4"/>
      <w:bookmarkEnd w:id="14"/>
      <w:r>
        <w:rPr>
          <w:rFonts w:ascii="Arial"/>
          <w:shadow/>
        </w:rPr>
        <w:t>User</w:t>
      </w:r>
      <w:r>
        <w:rPr>
          <w:rFonts w:ascii="Arial"/>
          <w:shadow w:val="0"/>
          <w:spacing w:val="-9"/>
        </w:rPr>
        <w:t xml:space="preserve"> </w:t>
      </w:r>
      <w:r>
        <w:rPr>
          <w:rFonts w:ascii="Arial"/>
          <w:shadow/>
        </w:rPr>
        <w:t>logging</w:t>
      </w:r>
      <w:r>
        <w:rPr>
          <w:rFonts w:ascii="Arial"/>
          <w:shadow w:val="0"/>
          <w:spacing w:val="-7"/>
        </w:rPr>
        <w:t xml:space="preserve"> </w:t>
      </w:r>
      <w:r>
        <w:rPr>
          <w:rFonts w:ascii="Arial"/>
          <w:shadow/>
        </w:rPr>
        <w:t>screen</w:t>
      </w:r>
    </w:p>
    <w:p>
      <w:pPr>
        <w:pStyle w:val="8"/>
        <w:spacing w:before="1"/>
        <w:rPr>
          <w:rFonts w:ascii="Arial"/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2345055</wp:posOffset>
            </wp:positionH>
            <wp:positionV relativeFrom="paragraph">
              <wp:posOffset>127635</wp:posOffset>
            </wp:positionV>
            <wp:extent cx="2486660" cy="1353820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487" cy="1353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rFonts w:ascii="Arial"/>
          <w:b/>
          <w:sz w:val="30"/>
        </w:rPr>
      </w:pPr>
    </w:p>
    <w:p>
      <w:pPr>
        <w:pStyle w:val="8"/>
        <w:spacing w:before="1"/>
        <w:rPr>
          <w:rFonts w:ascii="Arial"/>
          <w:b/>
          <w:sz w:val="39"/>
        </w:rPr>
      </w:pPr>
    </w:p>
    <w:p>
      <w:pPr>
        <w:pStyle w:val="8"/>
        <w:ind w:left="115" w:right="1195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logging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screen,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prompted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credential,</w:t>
      </w:r>
      <w:r>
        <w:rPr>
          <w:spacing w:val="57"/>
        </w:rPr>
        <w:t xml:space="preserve"> </w:t>
      </w:r>
      <w:r>
        <w:t>namely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Password. The user id is in the form of email pattern. The password is required and the size must be</w:t>
      </w:r>
      <w:r>
        <w:rPr>
          <w:spacing w:val="1"/>
        </w:rPr>
        <w:t xml:space="preserve"> </w:t>
      </w:r>
      <w:r>
        <w:t>between 5 and 25 Characters. The validation is performed at the server-side using JSR 303 validation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 bellow.</w:t>
      </w:r>
    </w:p>
    <w:p>
      <w:pPr>
        <w:pStyle w:val="8"/>
        <w:spacing w:before="9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1292860</wp:posOffset>
            </wp:positionH>
            <wp:positionV relativeFrom="paragraph">
              <wp:posOffset>198120</wp:posOffset>
            </wp:positionV>
            <wp:extent cx="5095240" cy="2243455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444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21"/>
        </w:rPr>
      </w:pPr>
    </w:p>
    <w:p>
      <w:pPr>
        <w:pStyle w:val="8"/>
        <w:ind w:left="115" w:right="1162"/>
      </w:pPr>
      <w:r>
        <w:t>The</w:t>
      </w:r>
      <w:r>
        <w:rPr>
          <w:spacing w:val="-3"/>
        </w:rPr>
        <w:t xml:space="preserve"> </w:t>
      </w:r>
      <w:r>
        <w:t>credential</w:t>
      </w:r>
      <w:r>
        <w:rPr>
          <w:spacing w:val="-3"/>
        </w:rPr>
        <w:t xml:space="preserve"> </w:t>
      </w:r>
      <w:r>
        <w:t>are verified</w:t>
      </w:r>
      <w:r>
        <w:rPr>
          <w:spacing w:val="-2"/>
        </w:rPr>
        <w:t xml:space="preserve"> </w:t>
      </w:r>
      <w:r>
        <w:t>against 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Data-Base,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user_pass.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could be</w:t>
      </w:r>
      <w:r>
        <w:rPr>
          <w:spacing w:val="-2"/>
        </w:rPr>
        <w:t xml:space="preserve"> </w:t>
      </w:r>
      <w:r>
        <w:t>stored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 MD5 or</w:t>
      </w:r>
      <w:r>
        <w:rPr>
          <w:spacing w:val="-1"/>
        </w:rPr>
        <w:t xml:space="preserve"> </w:t>
      </w:r>
      <w:r>
        <w:t>SHA-hash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 leakage.</w:t>
      </w:r>
    </w:p>
    <w:p>
      <w:pPr>
        <w:spacing w:after="0"/>
        <w:sectPr>
          <w:pgSz w:w="12240" w:h="15840"/>
          <w:pgMar w:top="1060" w:right="20" w:bottom="1300" w:left="1020" w:header="0" w:footer="1120" w:gutter="0"/>
          <w:cols w:space="720" w:num="1"/>
        </w:sectPr>
      </w:pPr>
    </w:p>
    <w:p>
      <w:pPr>
        <w:pStyle w:val="3"/>
        <w:numPr>
          <w:ilvl w:val="1"/>
          <w:numId w:val="3"/>
        </w:numPr>
        <w:tabs>
          <w:tab w:val="left" w:pos="692"/>
        </w:tabs>
        <w:spacing w:before="75" w:after="0" w:line="240" w:lineRule="auto"/>
        <w:ind w:left="692" w:right="0" w:hanging="577"/>
        <w:jc w:val="left"/>
        <w:rPr>
          <w:rFonts w:ascii="Arial"/>
        </w:rPr>
      </w:pPr>
      <w:bookmarkStart w:id="15" w:name="_bookmark5"/>
      <w:bookmarkEnd w:id="15"/>
      <w:bookmarkStart w:id="16" w:name="4.2 Main Menu screen"/>
      <w:bookmarkEnd w:id="16"/>
      <w:bookmarkStart w:id="17" w:name="_bookmark5"/>
      <w:bookmarkEnd w:id="17"/>
      <w:r>
        <w:rPr>
          <w:rFonts w:ascii="Arial"/>
          <w:shadow/>
        </w:rPr>
        <w:t>Main</w:t>
      </w:r>
      <w:r>
        <w:rPr>
          <w:rFonts w:ascii="Arial"/>
          <w:shadow w:val="0"/>
          <w:spacing w:val="-7"/>
        </w:rPr>
        <w:t xml:space="preserve"> </w:t>
      </w:r>
      <w:r>
        <w:rPr>
          <w:rFonts w:ascii="Arial"/>
          <w:shadow/>
        </w:rPr>
        <w:t>Menu</w:t>
      </w:r>
      <w:r>
        <w:rPr>
          <w:rFonts w:ascii="Arial"/>
          <w:shadow w:val="0"/>
          <w:spacing w:val="-6"/>
        </w:rPr>
        <w:t xml:space="preserve"> </w:t>
      </w:r>
      <w:r>
        <w:rPr>
          <w:rFonts w:ascii="Arial"/>
          <w:shadow/>
        </w:rPr>
        <w:t>screen</w:t>
      </w:r>
    </w:p>
    <w:p>
      <w:pPr>
        <w:pStyle w:val="8"/>
        <w:spacing w:before="4"/>
        <w:rPr>
          <w:rFonts w:ascii="Arial"/>
          <w:b/>
          <w:sz w:val="34"/>
        </w:rPr>
      </w:pPr>
    </w:p>
    <w:p>
      <w:pPr>
        <w:pStyle w:val="8"/>
        <w:spacing w:after="2"/>
        <w:ind w:left="115" w:right="1162"/>
      </w:pPr>
      <w:r>
        <w:t>Once the user has entered the correct credential, he/she is presented with the main menu offering</w:t>
      </w:r>
      <w:r>
        <w:rPr>
          <w:spacing w:val="1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banking</w:t>
      </w:r>
      <w:r>
        <w:rPr>
          <w:spacing w:val="-1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creation,</w:t>
      </w:r>
      <w:r>
        <w:rPr>
          <w:spacing w:val="-1"/>
        </w:rPr>
        <w:t xml:space="preserve"> </w:t>
      </w:r>
      <w:r>
        <w:t>money</w:t>
      </w:r>
      <w:r>
        <w:rPr>
          <w:spacing w:val="-4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transaction,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transactions</w:t>
      </w:r>
      <w:r>
        <w:rPr>
          <w:spacing w:val="-57"/>
        </w:rPr>
        <w:t xml:space="preserve"> </w:t>
      </w:r>
      <w:r>
        <w:t>filtered by</w:t>
      </w:r>
      <w:r>
        <w:rPr>
          <w:spacing w:val="-6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and so on.</w:t>
      </w:r>
    </w:p>
    <w:p>
      <w:pPr>
        <w:pStyle w:val="8"/>
        <w:ind w:left="2612"/>
        <w:rPr>
          <w:sz w:val="20"/>
        </w:rPr>
      </w:pPr>
      <w:r>
        <w:rPr>
          <w:sz w:val="20"/>
        </w:rPr>
        <w:drawing>
          <wp:inline distT="0" distB="0" distL="0" distR="0">
            <wp:extent cx="3155315" cy="3280410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606" cy="32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6"/>
        </w:rPr>
      </w:pPr>
    </w:p>
    <w:p>
      <w:pPr>
        <w:pStyle w:val="8"/>
        <w:spacing w:before="6"/>
        <w:rPr>
          <w:sz w:val="28"/>
        </w:rPr>
      </w:pPr>
    </w:p>
    <w:p>
      <w:pPr>
        <w:pStyle w:val="8"/>
        <w:ind w:left="115" w:right="1321"/>
      </w:pPr>
      <w:r>
        <w:t>In case of incorrect credential, the user is presented with the user logging page again and prompted to</w:t>
      </w:r>
      <w:r>
        <w:rPr>
          <w:spacing w:val="-58"/>
        </w:rPr>
        <w:t xml:space="preserve"> </w:t>
      </w:r>
      <w:r>
        <w:t>enter a</w:t>
      </w:r>
      <w:r>
        <w:rPr>
          <w:spacing w:val="-1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id and password.</w:t>
      </w:r>
    </w:p>
    <w:p>
      <w:pPr>
        <w:spacing w:after="0"/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pStyle w:val="3"/>
        <w:numPr>
          <w:ilvl w:val="1"/>
          <w:numId w:val="3"/>
        </w:numPr>
        <w:tabs>
          <w:tab w:val="left" w:pos="692"/>
        </w:tabs>
        <w:spacing w:before="75" w:after="0" w:line="240" w:lineRule="auto"/>
        <w:ind w:left="692" w:right="0" w:hanging="577"/>
        <w:jc w:val="left"/>
        <w:rPr>
          <w:rFonts w:ascii="Arial"/>
        </w:rPr>
      </w:pPr>
      <w:bookmarkStart w:id="18" w:name="4.3 Account Creation"/>
      <w:bookmarkEnd w:id="18"/>
      <w:bookmarkStart w:id="19" w:name="_bookmark6"/>
      <w:bookmarkEnd w:id="19"/>
      <w:bookmarkStart w:id="20" w:name="_bookmark6"/>
      <w:bookmarkEnd w:id="20"/>
      <w:r>
        <w:rPr>
          <w:rFonts w:ascii="Arial"/>
          <w:shadow/>
        </w:rPr>
        <w:t>Account</w:t>
      </w:r>
      <w:r>
        <w:rPr>
          <w:rFonts w:ascii="Arial"/>
          <w:shadow w:val="0"/>
          <w:spacing w:val="-14"/>
        </w:rPr>
        <w:t xml:space="preserve"> </w:t>
      </w:r>
      <w:r>
        <w:rPr>
          <w:rFonts w:ascii="Arial"/>
          <w:shadow/>
        </w:rPr>
        <w:t>Creation</w:t>
      </w:r>
    </w:p>
    <w:p>
      <w:pPr>
        <w:pStyle w:val="8"/>
        <w:spacing w:before="4"/>
        <w:rPr>
          <w:rFonts w:ascii="Arial"/>
          <w:b/>
          <w:sz w:val="34"/>
        </w:rPr>
      </w:pPr>
    </w:p>
    <w:p>
      <w:pPr>
        <w:pStyle w:val="8"/>
        <w:ind w:left="115"/>
      </w:pP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(email)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creation 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account.</w:t>
      </w:r>
    </w:p>
    <w:p>
      <w:pPr>
        <w:pStyle w:val="8"/>
        <w:spacing w:before="9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2011045</wp:posOffset>
            </wp:positionH>
            <wp:positionV relativeFrom="paragraph">
              <wp:posOffset>205740</wp:posOffset>
            </wp:positionV>
            <wp:extent cx="2253615" cy="3322955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534" cy="3322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1091565</wp:posOffset>
            </wp:positionH>
            <wp:positionV relativeFrom="paragraph">
              <wp:posOffset>120015</wp:posOffset>
            </wp:positionV>
            <wp:extent cx="3871595" cy="3215640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493" cy="321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pStyle w:val="8"/>
        <w:spacing w:before="74"/>
        <w:ind w:left="115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1714500</wp:posOffset>
            </wp:positionH>
            <wp:positionV relativeFrom="paragraph">
              <wp:posOffset>252095</wp:posOffset>
            </wp:positionV>
            <wp:extent cx="4037330" cy="3686175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26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"/>
        </w:rPr>
        <w:t xml:space="preserve"> </w:t>
      </w:r>
      <w:r>
        <w:t>Email_ID field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checked</w:t>
      </w:r>
      <w:r>
        <w:rPr>
          <w:spacing w:val="-1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the database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this email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registered.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1786890</wp:posOffset>
            </wp:positionH>
            <wp:positionV relativeFrom="paragraph">
              <wp:posOffset>167005</wp:posOffset>
            </wp:positionV>
            <wp:extent cx="2564130" cy="3538855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325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pStyle w:val="8"/>
        <w:spacing w:before="74" w:after="2"/>
        <w:ind w:left="115"/>
      </w:pP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“</w:t>
      </w:r>
      <w:r>
        <w:rPr>
          <w:i/>
        </w:rPr>
        <w:t>user_passw</w:t>
      </w:r>
      <w:r>
        <w:t>”</w:t>
      </w:r>
      <w:r>
        <w:rPr>
          <w:spacing w:val="-5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user.</w:t>
      </w:r>
    </w:p>
    <w:p>
      <w:pPr>
        <w:pStyle w:val="8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283325" cy="1188720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954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4"/>
        <w:rPr>
          <w:sz w:val="25"/>
        </w:rPr>
      </w:pPr>
    </w:p>
    <w:p>
      <w:pPr>
        <w:pStyle w:val="8"/>
        <w:ind w:left="115" w:right="1162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1785620</wp:posOffset>
            </wp:positionH>
            <wp:positionV relativeFrom="paragraph">
              <wp:posOffset>370840</wp:posOffset>
            </wp:positionV>
            <wp:extent cx="4155440" cy="2609850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7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207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</w:t>
      </w:r>
      <w:r>
        <w:rPr>
          <w:spacing w:val="-3"/>
        </w:rPr>
        <w:t xml:space="preserve"> </w:t>
      </w:r>
      <w:r>
        <w:t>pressing/clicking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“Create</w:t>
      </w:r>
      <w:r>
        <w:rPr>
          <w:spacing w:val="-15"/>
        </w:rPr>
        <w:t xml:space="preserve"> </w:t>
      </w:r>
      <w:r>
        <w:t>Account”</w:t>
      </w:r>
      <w:r>
        <w:rPr>
          <w:spacing w:val="-2"/>
        </w:rPr>
        <w:t xml:space="preserve"> </w:t>
      </w:r>
      <w:r>
        <w:t>button,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presented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confirmation screen.</w:t>
      </w:r>
    </w:p>
    <w:p>
      <w:pPr>
        <w:pStyle w:val="8"/>
        <w:spacing w:before="3"/>
        <w:rPr>
          <w:sz w:val="29"/>
        </w:rPr>
      </w:pPr>
    </w:p>
    <w:p>
      <w:pPr>
        <w:pStyle w:val="8"/>
        <w:ind w:left="115" w:right="1162"/>
      </w:pPr>
      <w:r>
        <w:t>Here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“</w:t>
      </w:r>
      <w:r>
        <w:fldChar w:fldCharType="begin"/>
      </w:r>
      <w:r>
        <w:instrText xml:space="preserve"> HYPERLINK "mailto:tomcat@gmx.de" \h </w:instrText>
      </w:r>
      <w:r>
        <w:fldChar w:fldCharType="separate"/>
      </w:r>
      <w:r>
        <w:rPr>
          <w:color w:val="00007F"/>
          <w:u w:val="single" w:color="00007F"/>
        </w:rPr>
        <w:t>tomcat@gmx.de</w:t>
      </w:r>
      <w:r>
        <w:rPr>
          <w:color w:val="00007F"/>
          <w:u w:val="single" w:color="00007F"/>
        </w:rPr>
        <w:fldChar w:fldCharType="end"/>
      </w:r>
      <w:r>
        <w:t>”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created.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verified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listing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as shown bellow.</w:t>
      </w:r>
    </w:p>
    <w:p>
      <w:pPr>
        <w:pStyle w:val="8"/>
        <w:spacing w:before="9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205740</wp:posOffset>
            </wp:positionV>
            <wp:extent cx="6332855" cy="1225550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8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590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6"/>
        <w:rPr>
          <w:sz w:val="25"/>
        </w:rPr>
      </w:pPr>
    </w:p>
    <w:p>
      <w:pPr>
        <w:pStyle w:val="8"/>
        <w:spacing w:before="1"/>
        <w:ind w:left="115"/>
      </w:pPr>
      <w:r>
        <w:t>By</w:t>
      </w:r>
      <w:r>
        <w:rPr>
          <w:spacing w:val="-5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receives</w:t>
      </w:r>
      <w:r>
        <w:rPr>
          <w:spacing w:val="-3"/>
        </w:rPr>
        <w:t xml:space="preserve"> </w:t>
      </w:r>
      <w:r>
        <w:t>50000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balance.</w:t>
      </w:r>
    </w:p>
    <w:p>
      <w:pPr>
        <w:spacing w:after="0"/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pStyle w:val="3"/>
        <w:numPr>
          <w:ilvl w:val="1"/>
          <w:numId w:val="3"/>
        </w:numPr>
        <w:tabs>
          <w:tab w:val="left" w:pos="692"/>
        </w:tabs>
        <w:spacing w:before="75" w:after="0" w:line="240" w:lineRule="auto"/>
        <w:ind w:left="692" w:right="0" w:hanging="577"/>
        <w:jc w:val="left"/>
        <w:rPr>
          <w:rFonts w:ascii="Arial" w:hAnsi="Arial"/>
        </w:rPr>
      </w:pPr>
      <w:bookmarkStart w:id="21" w:name="_bookmark7"/>
      <w:bookmarkEnd w:id="21"/>
      <w:bookmarkStart w:id="22" w:name="_bookmark7"/>
      <w:bookmarkEnd w:id="22"/>
      <w:bookmarkStart w:id="23" w:name="4.4 Debit – Credit"/>
      <w:bookmarkEnd w:id="23"/>
      <w:r>
        <w:rPr>
          <w:rFonts w:ascii="Arial" w:hAnsi="Arial"/>
          <w:shadow/>
        </w:rPr>
        <w:t>Debit</w:t>
      </w:r>
      <w:r>
        <w:rPr>
          <w:rFonts w:ascii="Arial" w:hAnsi="Arial"/>
          <w:shadow w:val="0"/>
          <w:spacing w:val="-4"/>
        </w:rPr>
        <w:t xml:space="preserve"> </w:t>
      </w:r>
      <w:r>
        <w:rPr>
          <w:rFonts w:ascii="Arial" w:hAnsi="Arial"/>
          <w:shadow/>
        </w:rPr>
        <w:t>–</w:t>
      </w:r>
      <w:r>
        <w:rPr>
          <w:rFonts w:ascii="Arial" w:hAnsi="Arial"/>
          <w:shadow w:val="0"/>
          <w:spacing w:val="-4"/>
        </w:rPr>
        <w:t xml:space="preserve"> </w:t>
      </w:r>
      <w:r>
        <w:rPr>
          <w:rFonts w:ascii="Arial" w:hAnsi="Arial"/>
          <w:shadow/>
        </w:rPr>
        <w:t>Credit</w:t>
      </w:r>
    </w:p>
    <w:p>
      <w:pPr>
        <w:spacing w:before="119"/>
        <w:ind w:left="115" w:right="0" w:firstLine="0"/>
        <w:jc w:val="left"/>
        <w:rPr>
          <w:b/>
          <w:sz w:val="28"/>
        </w:rPr>
      </w:pPr>
      <w:r>
        <w:rPr>
          <w:b/>
          <w:sz w:val="28"/>
        </w:rPr>
        <w:t>Debit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Credit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current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account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another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account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(transactions)</w:t>
      </w:r>
    </w:p>
    <w:p>
      <w:pPr>
        <w:pStyle w:val="8"/>
        <w:rPr>
          <w:b/>
        </w:rPr>
      </w:pPr>
    </w:p>
    <w:p>
      <w:pPr>
        <w:pStyle w:val="8"/>
        <w:ind w:left="115" w:right="1195"/>
      </w:pPr>
      <w:r>
        <w:t>It is crucial for a banking system, to maintain the correct state of the data. When multiple related</w:t>
      </w:r>
      <w:r>
        <w:rPr>
          <w:spacing w:val="1"/>
        </w:rPr>
        <w:t xml:space="preserve"> </w:t>
      </w:r>
      <w:r>
        <w:t>operations are performed on the database, and if at least one operation fails then it is required to bring</w:t>
      </w:r>
      <w:r>
        <w:rPr>
          <w:spacing w:val="1"/>
        </w:rPr>
        <w:t xml:space="preserve"> </w:t>
      </w:r>
      <w:r>
        <w:t>the database to its original state (rollback). For example when we transfer the money from one account</w:t>
      </w:r>
      <w:r>
        <w:rPr>
          <w:spacing w:val="-58"/>
        </w:rPr>
        <w:t xml:space="preserve"> </w:t>
      </w:r>
      <w:r>
        <w:t>to the another account, in other words when we debit an account to credit another account, it is crucial</w:t>
      </w:r>
      <w:r>
        <w:rPr>
          <w:spacing w:val="1"/>
        </w:rPr>
        <w:t xml:space="preserve"> </w:t>
      </w:r>
      <w:r>
        <w:t>to ensure that either both operations (debit and credit) are performed or neither of these operations are</w:t>
      </w:r>
      <w:r>
        <w:rPr>
          <w:spacing w:val="1"/>
        </w:rPr>
        <w:t xml:space="preserve"> </w:t>
      </w:r>
      <w:r>
        <w:t>executed.</w:t>
      </w:r>
    </w:p>
    <w:p>
      <w:pPr>
        <w:pStyle w:val="8"/>
      </w:pPr>
    </w:p>
    <w:p>
      <w:pPr>
        <w:pStyle w:val="8"/>
        <w:ind w:left="115" w:right="1162"/>
      </w:pP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rPr>
          <w:b/>
          <w:i/>
        </w:rPr>
        <w:t>JDBC</w:t>
      </w:r>
      <w:r>
        <w:rPr>
          <w:b/>
          <w:i/>
          <w:spacing w:val="-10"/>
        </w:rPr>
        <w:t xml:space="preserve"> </w:t>
      </w:r>
      <w:r>
        <w:rPr>
          <w:b/>
          <w:i/>
        </w:rPr>
        <w:t>API</w:t>
      </w:r>
      <w:r>
        <w:rPr>
          <w:b/>
          <w:i/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industry</w:t>
      </w:r>
      <w:r>
        <w:rPr>
          <w:spacing w:val="-4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database-independent</w:t>
      </w:r>
      <w:r>
        <w:rPr>
          <w:spacing w:val="-1"/>
        </w:rPr>
        <w:t xml:space="preserve"> </w:t>
      </w:r>
      <w:r>
        <w:t>connectivity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JDBC</w:t>
      </w:r>
      <w:r>
        <w:rPr>
          <w:spacing w:val="-3"/>
        </w:rPr>
        <w:t xml:space="preserve"> </w:t>
      </w:r>
      <w:r>
        <w:t>driver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vendor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JDBC</w:t>
      </w:r>
      <w:r>
        <w:rPr>
          <w:spacing w:val="-2"/>
        </w:rPr>
        <w:t xml:space="preserve"> </w:t>
      </w:r>
      <w:r>
        <w:t xml:space="preserve">offers </w:t>
      </w:r>
      <w:r>
        <w:rPr>
          <w:b/>
          <w:i/>
        </w:rPr>
        <w:t>Transaction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management</w:t>
      </w:r>
      <w:r>
        <w:t>.</w:t>
      </w:r>
    </w:p>
    <w:p>
      <w:pPr>
        <w:pStyle w:val="8"/>
      </w:pPr>
    </w:p>
    <w:p>
      <w:pPr>
        <w:pStyle w:val="8"/>
        <w:ind w:left="115" w:right="1174"/>
      </w:pPr>
      <w:r>
        <w:t xml:space="preserve">I have grouped all related instructions to the transaction in one </w:t>
      </w:r>
      <w:r>
        <w:rPr>
          <w:b/>
          <w:i/>
        </w:rPr>
        <w:t xml:space="preserve">Batch process </w:t>
      </w:r>
      <w:r>
        <w:t>and these operations will</w:t>
      </w:r>
      <w:r>
        <w:rPr>
          <w:spacing w:val="-57"/>
        </w:rPr>
        <w:t xml:space="preserve"> </w:t>
      </w:r>
      <w:r>
        <w:t xml:space="preserve">be executed as single operation. By using </w:t>
      </w:r>
      <w:r>
        <w:rPr>
          <w:i/>
        </w:rPr>
        <w:t>Commit()</w:t>
      </w:r>
      <w:r>
        <w:t>, changes done in the database will be made</w:t>
      </w:r>
      <w:r>
        <w:rPr>
          <w:spacing w:val="1"/>
        </w:rPr>
        <w:t xml:space="preserve"> </w:t>
      </w:r>
      <w:r>
        <w:t>permanent.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i/>
        </w:rPr>
        <w:t xml:space="preserve">RollBack() </w:t>
      </w:r>
      <w:r>
        <w:t>changes done</w:t>
      </w:r>
      <w:r>
        <w:rPr>
          <w:spacing w:val="-2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database will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removed.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30"/>
        <w:ind w:left="115" w:right="1162"/>
      </w:pPr>
      <w:r>
        <w:t>Clicking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perform debit and credit operations. Two fields should be specified. The first field is the account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Email_ID.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second field 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debited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credited.</w:t>
      </w: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1630045</wp:posOffset>
            </wp:positionH>
            <wp:positionV relativeFrom="paragraph">
              <wp:posOffset>242570</wp:posOffset>
            </wp:positionV>
            <wp:extent cx="4518660" cy="2921635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9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746" cy="2921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pStyle w:val="8"/>
        <w:spacing w:before="70"/>
        <w:ind w:left="115"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definitions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debit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operations.</w:t>
      </w:r>
    </w:p>
    <w:p>
      <w:pPr>
        <w:pStyle w:val="8"/>
        <w:spacing w:before="3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172720</wp:posOffset>
            </wp:positionV>
            <wp:extent cx="3489325" cy="2698115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0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641" cy="2697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spacing w:before="4"/>
        <w:rPr>
          <w:sz w:val="34"/>
        </w:rPr>
      </w:pPr>
    </w:p>
    <w:p>
      <w:pPr>
        <w:pStyle w:val="8"/>
        <w:ind w:left="115" w:right="1162"/>
      </w:pPr>
      <w:r>
        <w:t>The</w:t>
      </w:r>
      <w:r>
        <w:rPr>
          <w:spacing w:val="-3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at the</w:t>
      </w:r>
      <w:r>
        <w:rPr>
          <w:spacing w:val="-3"/>
        </w:rPr>
        <w:t xml:space="preserve"> </w:t>
      </w:r>
      <w:r>
        <w:t>server-side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JSR</w:t>
      </w:r>
      <w:r>
        <w:rPr>
          <w:spacing w:val="-2"/>
        </w:rPr>
        <w:t xml:space="preserve"> </w:t>
      </w:r>
      <w:r>
        <w:t>303</w:t>
      </w:r>
      <w:r>
        <w:rPr>
          <w:spacing w:val="-2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shown.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number</w:t>
      </w:r>
      <w:r>
        <w:rPr>
          <w:spacing w:val="-57"/>
        </w:rPr>
        <w:t xml:space="preserve"> </w:t>
      </w:r>
      <w:r>
        <w:t>should follow</w:t>
      </w:r>
      <w:r>
        <w:rPr>
          <w:spacing w:val="-1"/>
        </w:rPr>
        <w:t xml:space="preserve"> </w:t>
      </w:r>
      <w:r>
        <w:t>an Email pattern 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 filed</w:t>
      </w:r>
      <w:r>
        <w:rPr>
          <w:spacing w:val="1"/>
        </w:rPr>
        <w:t xml:space="preserve"> </w:t>
      </w:r>
      <w:r>
        <w:t>should between</w:t>
      </w:r>
      <w:r>
        <w:rPr>
          <w:spacing w:val="1"/>
        </w:rPr>
        <w:t xml:space="preserve"> </w:t>
      </w:r>
      <w:r>
        <w:t>50</w:t>
      </w:r>
      <w:r>
        <w:rPr>
          <w:spacing w:val="-1"/>
        </w:rPr>
        <w:t xml:space="preserve"> </w:t>
      </w:r>
      <w:r>
        <w:t>to 5000.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951230</wp:posOffset>
            </wp:positionH>
            <wp:positionV relativeFrom="paragraph">
              <wp:posOffset>113030</wp:posOffset>
            </wp:positionV>
            <wp:extent cx="3992245" cy="2366010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1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097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30"/>
        </w:rPr>
      </w:pPr>
    </w:p>
    <w:p>
      <w:pPr>
        <w:pStyle w:val="8"/>
        <w:ind w:left="115"/>
      </w:pPr>
      <w:r>
        <w:t>The</w:t>
      </w:r>
      <w:r>
        <w:rPr>
          <w:spacing w:val="-4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checked</w:t>
      </w:r>
      <w:r>
        <w:rPr>
          <w:spacing w:val="-2"/>
        </w:rPr>
        <w:t xml:space="preserve"> </w:t>
      </w:r>
      <w:r>
        <w:t>against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validity.</w:t>
      </w:r>
    </w:p>
    <w:p>
      <w:pPr>
        <w:spacing w:after="0"/>
        <w:sectPr>
          <w:pgSz w:w="12240" w:h="15840"/>
          <w:pgMar w:top="1340" w:right="20" w:bottom="1380" w:left="1020" w:header="0" w:footer="1120" w:gutter="0"/>
          <w:cols w:space="720" w:num="1"/>
        </w:sectPr>
      </w:pPr>
    </w:p>
    <w:p>
      <w:pPr>
        <w:pStyle w:val="8"/>
        <w:spacing w:before="70"/>
        <w:ind w:left="115" w:right="1142"/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(Email_ID)</w:t>
      </w:r>
      <w:r>
        <w:rPr>
          <w:spacing w:val="-3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user,</w:t>
      </w:r>
      <w:r>
        <w:rPr>
          <w:spacing w:val="-1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operation will be</w:t>
      </w:r>
      <w:r>
        <w:rPr>
          <w:spacing w:val="-2"/>
        </w:rPr>
        <w:t xml:space="preserve"> </w:t>
      </w:r>
      <w:r>
        <w:t>performed and</w:t>
      </w:r>
      <w:r>
        <w:rPr>
          <w:spacing w:val="-1"/>
        </w:rPr>
        <w:t xml:space="preserve"> </w:t>
      </w:r>
      <w:r>
        <w:t>the application will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the user to</w:t>
      </w:r>
      <w:r>
        <w:rPr>
          <w:spacing w:val="-1"/>
        </w:rPr>
        <w:t xml:space="preserve"> </w:t>
      </w:r>
      <w:r>
        <w:t>enter another account.</w:t>
      </w:r>
    </w:p>
    <w:p>
      <w:pPr>
        <w:pStyle w:val="8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1014095</wp:posOffset>
            </wp:positionH>
            <wp:positionV relativeFrom="paragraph">
              <wp:posOffset>155575</wp:posOffset>
            </wp:positionV>
            <wp:extent cx="4782185" cy="1925320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2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79" cy="1925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spacing w:before="4"/>
        <w:rPr>
          <w:sz w:val="22"/>
        </w:rPr>
      </w:pPr>
    </w:p>
    <w:p>
      <w:pPr>
        <w:pStyle w:val="8"/>
        <w:spacing w:before="1"/>
        <w:ind w:left="115" w:right="1162"/>
      </w:pP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(Email_ID)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registered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between 50 to 5000,</w:t>
      </w:r>
      <w:r>
        <w:rPr>
          <w:spacing w:val="-1"/>
        </w:rPr>
        <w:t xml:space="preserve"> </w:t>
      </w:r>
      <w:r>
        <w:t>then Debit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operation could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performed .</w:t>
      </w:r>
    </w:p>
    <w:p>
      <w:pPr>
        <w:pStyle w:val="8"/>
        <w:spacing w:before="11"/>
        <w:rPr>
          <w:sz w:val="23"/>
        </w:rPr>
      </w:pPr>
    </w:p>
    <w:p>
      <w:pPr>
        <w:pStyle w:val="8"/>
        <w:ind w:left="115" w:right="1521"/>
      </w:pPr>
      <w:r>
        <w:t>Pressing</w:t>
      </w:r>
      <w:r>
        <w:rPr>
          <w:spacing w:val="-3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"</w:t>
      </w:r>
      <w:r>
        <w:rPr>
          <w:i/>
        </w:rPr>
        <w:t>Debit</w:t>
      </w:r>
      <w:r>
        <w:rPr>
          <w:i/>
          <w:spacing w:val="-1"/>
        </w:rPr>
        <w:t xml:space="preserve"> </w:t>
      </w:r>
      <w:r>
        <w:rPr>
          <w:i/>
        </w:rPr>
        <w:t>From</w:t>
      </w:r>
      <w:r>
        <w:t>"</w:t>
      </w:r>
      <w:r>
        <w:rPr>
          <w:spacing w:val="-3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debit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current logged client.</w:t>
      </w:r>
    </w:p>
    <w:p>
      <w:pPr>
        <w:pStyle w:val="8"/>
      </w:pPr>
    </w:p>
    <w:p>
      <w:pPr>
        <w:pStyle w:val="8"/>
        <w:ind w:left="115" w:right="1162"/>
      </w:pPr>
      <w:r>
        <w:t>Pressing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</w:t>
      </w:r>
      <w:r>
        <w:rPr>
          <w:i/>
        </w:rPr>
        <w:t>Credit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t>"</w:t>
      </w:r>
      <w:r>
        <w:rPr>
          <w:spacing w:val="-4"/>
        </w:rPr>
        <w:t xml:space="preserve"> </w:t>
      </w:r>
      <w:r>
        <w:t>button,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credited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57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debited.</w:t>
      </w:r>
    </w:p>
    <w:p>
      <w:pPr>
        <w:pStyle w:val="8"/>
      </w:pPr>
    </w:p>
    <w:p>
      <w:pPr>
        <w:pStyle w:val="8"/>
        <w:ind w:left="115"/>
      </w:pPr>
      <w:r>
        <w:t>Below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example where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“Debit</w:t>
      </w:r>
      <w:r>
        <w:rPr>
          <w:spacing w:val="-2"/>
        </w:rPr>
        <w:t xml:space="preserve"> </w:t>
      </w:r>
      <w:r>
        <w:t>From”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pressed.</w:t>
      </w:r>
    </w:p>
    <w:p>
      <w:pPr>
        <w:pStyle w:val="8"/>
        <w:rPr>
          <w:sz w:val="26"/>
        </w:rPr>
      </w:pPr>
    </w:p>
    <w:p>
      <w:pPr>
        <w:pStyle w:val="8"/>
        <w:rPr>
          <w:sz w:val="22"/>
        </w:rPr>
      </w:pPr>
    </w:p>
    <w:p>
      <w:pPr>
        <w:pStyle w:val="8"/>
        <w:ind w:left="9734" w:right="1099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830580</wp:posOffset>
            </wp:positionH>
            <wp:positionV relativeFrom="paragraph">
              <wp:posOffset>7620</wp:posOffset>
            </wp:positionV>
            <wp:extent cx="5909310" cy="1969135"/>
            <wp:effectExtent l="0" t="0" r="0" b="0"/>
            <wp:wrapNone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3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340" cy="1969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1"/>
        </w:rPr>
        <w:t xml:space="preserve"> </w:t>
      </w:r>
      <w:r>
        <w:t>this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7"/>
        <w:rPr>
          <w:sz w:val="21"/>
        </w:rPr>
      </w:pPr>
    </w:p>
    <w:p>
      <w:pPr>
        <w:pStyle w:val="8"/>
        <w:ind w:left="115" w:right="1162"/>
      </w:pPr>
      <w:r>
        <w:t xml:space="preserve">example the account </w:t>
      </w:r>
      <w:r>
        <w:fldChar w:fldCharType="begin"/>
      </w:r>
      <w:r>
        <w:instrText xml:space="preserve"> HYPERLINK "mailto:john@dmx.de" \h </w:instrText>
      </w:r>
      <w:r>
        <w:fldChar w:fldCharType="separate"/>
      </w:r>
      <w:r>
        <w:rPr>
          <w:color w:val="00007F"/>
          <w:u w:val="single" w:color="00007F"/>
        </w:rPr>
        <w:t>john@dmx.de</w:t>
      </w:r>
      <w:r>
        <w:rPr>
          <w:color w:val="00007F"/>
        </w:rPr>
        <w:t xml:space="preserve"> </w:t>
      </w:r>
      <w:r>
        <w:rPr>
          <w:color w:val="00007F"/>
        </w:rPr>
        <w:fldChar w:fldCharType="end"/>
      </w:r>
      <w:r>
        <w:t>is debited by an amount of 120.5 and the current account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"mailto:akam@gmx.de" \h </w:instrText>
      </w:r>
      <w:r>
        <w:fldChar w:fldCharType="separate"/>
      </w:r>
      <w:r>
        <w:rPr>
          <w:color w:val="00007F"/>
          <w:u w:val="single" w:color="00007F"/>
        </w:rPr>
        <w:t>akam@gmx.de</w:t>
      </w:r>
      <w:r>
        <w:rPr>
          <w:color w:val="00007F"/>
          <w:spacing w:val="-1"/>
        </w:rPr>
        <w:t xml:space="preserve"> </w:t>
      </w:r>
      <w:r>
        <w:rPr>
          <w:color w:val="00007F"/>
          <w:spacing w:val="-1"/>
        </w:rPr>
        <w:fldChar w:fldCharType="end"/>
      </w:r>
      <w:r>
        <w:t>is</w:t>
      </w:r>
      <w:r>
        <w:rPr>
          <w:spacing w:val="-2"/>
        </w:rPr>
        <w:t xml:space="preserve"> </w:t>
      </w:r>
      <w:r>
        <w:t>credited</w:t>
      </w:r>
      <w:r>
        <w:rPr>
          <w:spacing w:val="-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same amount</w:t>
      </w:r>
      <w:r>
        <w:rPr>
          <w:spacing w:val="-1"/>
        </w:rPr>
        <w:t xml:space="preserve"> </w:t>
      </w:r>
      <w:r>
        <w:t>120.5.</w:t>
      </w:r>
      <w:r>
        <w:rPr>
          <w:spacing w:val="-8"/>
        </w:rPr>
        <w:t xml:space="preserve"> </w:t>
      </w:r>
      <w:r>
        <w:t>These operations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verified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listing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as shown bellow.</w:t>
      </w:r>
    </w:p>
    <w:p>
      <w:pPr>
        <w:spacing w:after="0"/>
        <w:sectPr>
          <w:pgSz w:w="12240" w:h="15840"/>
          <w:pgMar w:top="1340" w:right="20" w:bottom="1380" w:left="1020" w:header="0" w:footer="1120" w:gutter="0"/>
          <w:cols w:space="720" w:num="1"/>
        </w:sectPr>
      </w:pPr>
    </w:p>
    <w:p>
      <w:pPr>
        <w:pStyle w:val="8"/>
        <w:rPr>
          <w:sz w:val="6"/>
        </w:rPr>
      </w:pPr>
    </w:p>
    <w:p>
      <w:pPr>
        <w:pStyle w:val="8"/>
        <w:ind w:left="1007"/>
        <w:rPr>
          <w:sz w:val="20"/>
        </w:rPr>
      </w:pPr>
      <w:r>
        <w:rPr>
          <w:sz w:val="20"/>
        </w:rPr>
        <w:drawing>
          <wp:inline distT="0" distB="0" distL="0" distR="0">
            <wp:extent cx="4911090" cy="3518535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358" cy="35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5"/>
        <w:rPr>
          <w:sz w:val="8"/>
        </w:rPr>
      </w:pPr>
    </w:p>
    <w:p>
      <w:pPr>
        <w:pStyle w:val="8"/>
        <w:spacing w:before="90"/>
        <w:ind w:left="115"/>
      </w:pP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account,</w:t>
      </w:r>
      <w:r>
        <w:rPr>
          <w:spacing w:val="-1"/>
        </w:rPr>
        <w:t xml:space="preserve"> </w:t>
      </w:r>
      <w:r>
        <w:fldChar w:fldCharType="begin"/>
      </w:r>
      <w:r>
        <w:instrText xml:space="preserve"> HYPERLINK "mailto:akam@gmx.de" \h </w:instrText>
      </w:r>
      <w:r>
        <w:fldChar w:fldCharType="separate"/>
      </w:r>
      <w:r>
        <w:rPr>
          <w:color w:val="00007F"/>
          <w:u w:val="single" w:color="00007F"/>
        </w:rPr>
        <w:t>akam@gmx.de</w:t>
      </w:r>
      <w:r>
        <w:rPr>
          <w:color w:val="00007F"/>
          <w:spacing w:val="-2"/>
        </w:rPr>
        <w:t xml:space="preserve"> </w:t>
      </w:r>
      <w:r>
        <w:rPr>
          <w:color w:val="00007F"/>
          <w:spacing w:val="-2"/>
        </w:rPr>
        <w:fldChar w:fldCharType="end"/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credited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120.50.</w:t>
      </w:r>
    </w:p>
    <w:p>
      <w:pPr>
        <w:pStyle w:val="8"/>
        <w:rPr>
          <w:sz w:val="20"/>
        </w:rPr>
      </w:pPr>
    </w:p>
    <w:p>
      <w:pPr>
        <w:pStyle w:val="8"/>
        <w:spacing w:before="6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1289050</wp:posOffset>
            </wp:positionH>
            <wp:positionV relativeFrom="paragraph">
              <wp:posOffset>232410</wp:posOffset>
            </wp:positionV>
            <wp:extent cx="4871085" cy="2932430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5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034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230"/>
        <w:ind w:left="115"/>
      </w:pPr>
      <w:r>
        <w:t>The</w:t>
      </w:r>
      <w:r>
        <w:rPr>
          <w:spacing w:val="-3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account,</w:t>
      </w:r>
      <w:r>
        <w:rPr>
          <w:spacing w:val="-1"/>
        </w:rPr>
        <w:t xml:space="preserve"> </w:t>
      </w:r>
      <w:r>
        <w:fldChar w:fldCharType="begin"/>
      </w:r>
      <w:r>
        <w:instrText xml:space="preserve"> HYPERLINK "mailto:john@gmx.de" \h </w:instrText>
      </w:r>
      <w:r>
        <w:fldChar w:fldCharType="separate"/>
      </w:r>
      <w:r>
        <w:rPr>
          <w:color w:val="00007F"/>
          <w:u w:val="single" w:color="00007F"/>
        </w:rPr>
        <w:t>john@gmx.de</w:t>
      </w:r>
      <w:r>
        <w:rPr>
          <w:color w:val="00007F"/>
          <w:spacing w:val="-2"/>
        </w:rPr>
        <w:t xml:space="preserve"> </w:t>
      </w:r>
      <w:r>
        <w:rPr>
          <w:color w:val="00007F"/>
          <w:spacing w:val="-2"/>
        </w:rPr>
        <w:fldChar w:fldCharType="end"/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debited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120.50.</w:t>
      </w:r>
    </w:p>
    <w:p>
      <w:pPr>
        <w:spacing w:before="1"/>
        <w:ind w:left="115" w:right="1162" w:firstLine="0"/>
        <w:jc w:val="left"/>
        <w:rPr>
          <w:i/>
          <w:sz w:val="20"/>
        </w:rPr>
      </w:pPr>
      <w:r>
        <w:rPr>
          <w:i/>
          <w:sz w:val="20"/>
        </w:rPr>
        <w:t>(*)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Notice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that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we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could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also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define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simpler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requirements,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where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just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specified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account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number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(Email_ID)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either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credited or debited.</w:t>
      </w:r>
    </w:p>
    <w:p>
      <w:pPr>
        <w:spacing w:after="0"/>
        <w:jc w:val="left"/>
        <w:rPr>
          <w:sz w:val="20"/>
        </w:rPr>
        <w:sectPr>
          <w:pgSz w:w="12240" w:h="15840"/>
          <w:pgMar w:top="1500" w:right="20" w:bottom="1380" w:left="1020" w:header="0" w:footer="1120" w:gutter="0"/>
          <w:cols w:space="720" w:num="1"/>
        </w:sectPr>
      </w:pPr>
    </w:p>
    <w:p>
      <w:pPr>
        <w:pStyle w:val="3"/>
        <w:numPr>
          <w:ilvl w:val="1"/>
          <w:numId w:val="3"/>
        </w:numPr>
        <w:tabs>
          <w:tab w:val="left" w:pos="692"/>
        </w:tabs>
        <w:spacing w:before="75" w:after="0" w:line="240" w:lineRule="auto"/>
        <w:ind w:left="692" w:right="0" w:hanging="577"/>
        <w:jc w:val="left"/>
        <w:rPr>
          <w:rFonts w:ascii="Arial"/>
        </w:rPr>
      </w:pPr>
      <w:bookmarkStart w:id="24" w:name="_bookmark8"/>
      <w:bookmarkEnd w:id="24"/>
      <w:bookmarkStart w:id="25" w:name="4.5 Display Statement"/>
      <w:bookmarkEnd w:id="25"/>
      <w:bookmarkStart w:id="26" w:name="_bookmark8"/>
      <w:bookmarkEnd w:id="26"/>
      <w:r>
        <w:rPr>
          <w:rFonts w:ascii="Arial"/>
          <w:shadow/>
        </w:rPr>
        <w:t>Display</w:t>
      </w:r>
      <w:r>
        <w:rPr>
          <w:rFonts w:ascii="Arial"/>
          <w:shadow w:val="0"/>
          <w:spacing w:val="-12"/>
        </w:rPr>
        <w:t xml:space="preserve"> </w:t>
      </w:r>
      <w:r>
        <w:rPr>
          <w:rFonts w:ascii="Arial"/>
          <w:shadow/>
        </w:rPr>
        <w:t>Statement</w:t>
      </w:r>
    </w:p>
    <w:p>
      <w:pPr>
        <w:spacing w:before="119"/>
        <w:ind w:left="115" w:right="0" w:firstLine="0"/>
        <w:jc w:val="left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transactions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filtered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current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logged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user.</w:t>
      </w:r>
    </w:p>
    <w:p>
      <w:pPr>
        <w:pStyle w:val="8"/>
        <w:spacing w:before="2"/>
        <w:rPr>
          <w:b/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816610</wp:posOffset>
            </wp:positionH>
            <wp:positionV relativeFrom="paragraph">
              <wp:posOffset>171450</wp:posOffset>
            </wp:positionV>
            <wp:extent cx="2496185" cy="2458720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903" cy="2458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3505200</wp:posOffset>
            </wp:positionH>
            <wp:positionV relativeFrom="paragraph">
              <wp:posOffset>135890</wp:posOffset>
            </wp:positionV>
            <wp:extent cx="3618865" cy="2757805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622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1597660</wp:posOffset>
            </wp:positionH>
            <wp:positionV relativeFrom="paragraph">
              <wp:posOffset>3026410</wp:posOffset>
            </wp:positionV>
            <wp:extent cx="4319270" cy="4758690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8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397" cy="4758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3"/>
        <w:rPr>
          <w:b/>
          <w:sz w:val="12"/>
        </w:rPr>
      </w:pPr>
    </w:p>
    <w:p>
      <w:pPr>
        <w:spacing w:after="0"/>
        <w:rPr>
          <w:sz w:val="12"/>
        </w:rPr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pStyle w:val="3"/>
        <w:numPr>
          <w:ilvl w:val="1"/>
          <w:numId w:val="3"/>
        </w:numPr>
        <w:tabs>
          <w:tab w:val="left" w:pos="692"/>
        </w:tabs>
        <w:spacing w:before="75" w:after="0" w:line="240" w:lineRule="auto"/>
        <w:ind w:left="692" w:right="0" w:hanging="577"/>
        <w:jc w:val="left"/>
        <w:rPr>
          <w:rFonts w:ascii="Arial"/>
        </w:rPr>
      </w:pPr>
      <w:bookmarkStart w:id="27" w:name="4.6 Credit Card Transaction"/>
      <w:bookmarkEnd w:id="27"/>
      <w:bookmarkStart w:id="28" w:name="_bookmark9"/>
      <w:bookmarkEnd w:id="28"/>
      <w:bookmarkStart w:id="29" w:name="_bookmark9"/>
      <w:bookmarkEnd w:id="29"/>
      <w:r>
        <w:rPr>
          <w:rFonts w:ascii="Arial"/>
          <w:shadow/>
        </w:rPr>
        <w:t>Credit</w:t>
      </w:r>
      <w:r>
        <w:rPr>
          <w:rFonts w:ascii="Arial"/>
          <w:shadow w:val="0"/>
          <w:spacing w:val="-16"/>
        </w:rPr>
        <w:t xml:space="preserve"> </w:t>
      </w:r>
      <w:r>
        <w:rPr>
          <w:rFonts w:ascii="Arial"/>
          <w:shadow/>
        </w:rPr>
        <w:t>Card</w:t>
      </w:r>
      <w:r>
        <w:rPr>
          <w:rFonts w:ascii="Arial"/>
          <w:shadow w:val="0"/>
          <w:spacing w:val="-16"/>
        </w:rPr>
        <w:t xml:space="preserve"> </w:t>
      </w:r>
      <w:r>
        <w:rPr>
          <w:rFonts w:ascii="Arial"/>
          <w:shadow/>
        </w:rPr>
        <w:t>Transaction</w:t>
      </w:r>
    </w:p>
    <w:p>
      <w:pPr>
        <w:pStyle w:val="8"/>
        <w:spacing w:before="4"/>
        <w:rPr>
          <w:rFonts w:ascii="Arial"/>
          <w:b/>
          <w:sz w:val="34"/>
        </w:rPr>
      </w:pPr>
    </w:p>
    <w:p>
      <w:pPr>
        <w:pStyle w:val="8"/>
        <w:ind w:left="115"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transaction:</w:t>
      </w:r>
    </w:p>
    <w:p>
      <w:pPr>
        <w:pStyle w:val="8"/>
        <w:ind w:left="115" w:right="1162"/>
      </w:pPr>
      <w:r>
        <w:t>For the Credit Card transaction, a RESTful Web Service has been created to check the validity of the</w:t>
      </w:r>
      <w:r>
        <w:rPr>
          <w:spacing w:val="1"/>
        </w:rPr>
        <w:t xml:space="preserve"> </w:t>
      </w:r>
      <w:r>
        <w:t>credit card, such as the Card number, CVV code, the name (card holder or email_id). If the credit card</w:t>
      </w:r>
      <w:r>
        <w:rPr>
          <w:spacing w:val="1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correct,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accepted.</w:t>
      </w:r>
      <w:r>
        <w:rPr>
          <w:spacing w:val="-1"/>
        </w:rPr>
        <w:t xml:space="preserve"> </w:t>
      </w:r>
      <w:r>
        <w:t>JSON</w:t>
      </w:r>
      <w:r>
        <w:rPr>
          <w:spacing w:val="-2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exchanged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main banking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application and the</w:t>
      </w:r>
      <w:r>
        <w:rPr>
          <w:spacing w:val="-2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Service.</w:t>
      </w:r>
    </w:p>
    <w:p>
      <w:pPr>
        <w:pStyle w:val="8"/>
      </w:pPr>
    </w:p>
    <w:p>
      <w:pPr>
        <w:pStyle w:val="8"/>
        <w:ind w:left="115" w:right="1162" w:firstLine="60"/>
      </w:pPr>
      <w:r>
        <w:t>Jersey</w:t>
      </w:r>
      <w:r>
        <w:rPr>
          <w:spacing w:val="-7"/>
        </w:rPr>
        <w:t xml:space="preserve"> </w:t>
      </w:r>
      <w:r>
        <w:t>RESTful</w:t>
      </w:r>
      <w:r>
        <w:rPr>
          <w:spacing w:val="-9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framework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developing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RESTful</w:t>
      </w:r>
      <w:r>
        <w:rPr>
          <w:spacing w:val="-10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Java.</w:t>
      </w:r>
      <w:r>
        <w:rPr>
          <w:spacing w:val="-4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provides support for JAX-RS APIs and serves as a JAX-RS (JSR 311 &amp; JSR 339) Reference</w:t>
      </w:r>
      <w:r>
        <w:rPr>
          <w:spacing w:val="1"/>
        </w:rPr>
        <w:t xml:space="preserve"> </w:t>
      </w:r>
      <w:r>
        <w:t>Implementation.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19"/>
        </w:rPr>
      </w:pPr>
      <w:r>
        <w:pict>
          <v:group id="_x0000_s1074" o:spid="_x0000_s1074" o:spt="203" style="position:absolute;left:0pt;margin-left:56.75pt;margin-top:12.95pt;height:210.1pt;width:508.7pt;mso-position-horizontal-relative:page;mso-wrap-distance-bottom:0pt;mso-wrap-distance-top:0pt;z-index:-251649024;mso-width-relative:page;mso-height-relative:page;" coordorigin="1136,259" coordsize="10174,4202">
            <o:lock v:ext="edit"/>
            <v:shape id="_x0000_s1075" o:spid="_x0000_s1075" style="position:absolute;left:9930;top:2613;height:1820;width:1380;" fillcolor="#719ECE" filled="t" stroked="f" coordorigin="9930,2613" coordsize="1380,1820" path="m10620,2613l10509,2617,10404,2625,10305,2639,10215,2658,10134,2681,10065,2708,10008,2738,9939,2805,9930,2841,9930,4205,9966,4277,10065,4339,10134,4366,10215,4389,10305,4408,10404,4422,10509,4430,10620,4433,10731,4430,10836,4422,10935,4408,11025,4389,11106,4366,11175,4339,11232,4309,11301,4242,11310,4205,11310,2841,11274,2770,11175,2708,11106,2681,11025,2658,10935,2639,10836,2625,10731,2617,10620,2613xe">
              <v:path arrowok="t"/>
              <v:fill on="t" focussize="0,0"/>
              <v:stroke on="f"/>
              <v:imagedata o:title=""/>
              <o:lock v:ext="edit"/>
            </v:shape>
            <v:shape id="_x0000_s1076" o:spid="_x0000_s1076" style="position:absolute;left:9930;top:2613;height:1820;width:1380;" filled="f" stroked="t" coordorigin="9930,2613" coordsize="1380,1820" path="m10620,2613l10509,2617,10404,2625,10305,2639,10215,2658,10134,2681,10065,2708,10008,2738,9966,2770,9939,2805,9930,2841,9930,4205,9939,4242,9966,4277,10008,4309,10065,4339,10134,4366,10215,4389,10305,4408,10404,4422,10509,4430,10620,4433,10731,4430,10836,4422,10935,4408,11025,4389,11106,4366,11175,4339,11232,4309,11274,4277,11301,4242,11310,4205,11310,2841,11301,2805,11274,2770,11232,2738,11175,2708,11106,2681,11025,2658,10935,2639,10836,2625,10731,2617,10620,2613,10620,2613xm9930,2613l9930,2613m11310,4433l11310,4433e">
              <v:path arrowok="t"/>
              <v:fill on="f" focussize="0,0"/>
              <v:stroke weight="0pt" color="#3364A3"/>
              <v:imagedata o:title=""/>
              <o:lock v:ext="edit"/>
            </v:shape>
            <v:shape id="_x0000_s1077" o:spid="_x0000_s1077" style="position:absolute;left:9930;top:2613;height:454;width:1380;" fillcolor="#A4C2E1" filled="t" stroked="f" coordorigin="9930,2613" coordsize="1380,454" path="m10620,2613l10509,2617,10404,2625,10305,2639,10215,2658,10134,2681,10065,2708,10008,2738,9939,2805,9930,2841,9939,2878,10008,2945,10065,2975,10134,3001,10215,3024,10305,3042,10404,3056,10509,3065,10620,3067,10731,3065,10836,3056,10935,3042,11025,3024,11106,3001,11175,2975,11232,2945,11301,2878,11310,2841,11301,2805,11232,2738,11175,2708,11106,2681,11025,2658,10935,2639,10836,2625,10731,2617,10620,2613xe">
              <v:path arrowok="t"/>
              <v:fill on="t" focussize="0,0"/>
              <v:stroke on="f"/>
              <v:imagedata o:title=""/>
              <o:lock v:ext="edit"/>
            </v:shape>
            <v:shape id="_x0000_s1078" o:spid="_x0000_s1078" style="position:absolute;left:9930;top:2613;height:1820;width:1380;" filled="f" stroked="t" coordorigin="9930,2613" coordsize="1380,1820" path="m10620,2613l10509,2617,10404,2625,10305,2639,10215,2658,10134,2681,10065,2708,10008,2738,9966,2770,9939,2805,9930,2841,9939,2878,9966,2913,10008,2945,10065,2975,10134,3001,10215,3024,10305,3042,10404,3056,10509,3065,10620,3067,10731,3065,10836,3056,10935,3042,11025,3024,11106,3001,11175,2975,11232,2945,11274,2913,11301,2878,11310,2841,11301,2805,11274,2770,11232,2738,11175,2708,11106,2681,11025,2658,10935,2639,10836,2625,10731,2617,10620,2613,10620,2613xm9930,2613l9930,2613m11310,4433l11310,4433e">
              <v:path arrowok="t"/>
              <v:fill on="f" focussize="0,0"/>
              <v:stroke weight="0pt" color="#3364A3"/>
              <v:imagedata o:title=""/>
              <o:lock v:ext="edit"/>
            </v:shape>
            <v:shape id="_x0000_s1079" o:spid="_x0000_s1079" style="position:absolute;left:8602;top:259;height:1988;width:1726;" fillcolor="#719ECE" filled="t" stroked="f" coordorigin="8602,259" coordsize="1726,1988" path="m9464,259l9357,261,9254,267,9155,276,9061,289,8974,304,8894,322,8822,343,8758,366,8661,418,8609,477,8602,507,8602,1999,8629,2060,8704,2115,8822,2163,8894,2184,8974,2202,9061,2218,9155,2230,9254,2240,9357,2246,9464,2247,9571,2246,9674,2240,9773,2230,9867,2218,9954,2202,10035,2184,10107,2163,10171,2140,10269,2088,10321,2030,10328,1999,10328,507,10301,447,10225,391,10107,343,10035,322,9954,304,9867,289,9773,276,9674,267,9571,261,9464,259xe">
              <v:path arrowok="t"/>
              <v:fill on="t" focussize="0,0"/>
              <v:stroke on="f"/>
              <v:imagedata o:title=""/>
              <o:lock v:ext="edit"/>
            </v:shape>
            <v:shape id="_x0000_s1080" o:spid="_x0000_s1080" style="position:absolute;left:8602;top:259;height:1988;width:1726;" filled="f" stroked="t" coordorigin="8602,259" coordsize="1726,1988" path="m9464,259l9357,261,9254,267,9155,276,9061,289,8974,304,8894,322,8822,343,8758,366,8704,391,8661,418,8629,447,8609,477,8602,507,8602,1999,8609,2030,8629,2060,8661,2088,8704,2115,8758,2140,8822,2163,8894,2184,8974,2202,9061,2218,9155,2230,9254,2240,9357,2246,9464,2247,9571,2246,9674,2240,9773,2230,9867,2218,9954,2202,10035,2184,10107,2163,10171,2140,10225,2115,10269,2088,10301,2060,10321,2030,10328,1999,10328,507,10321,477,10301,447,10269,418,10225,391,10171,366,10107,343,10035,322,9954,304,9867,289,9773,276,9674,267,9571,261,9464,259,9464,259xm8602,259l8602,259m10328,2247l10328,2247e">
              <v:path arrowok="t"/>
              <v:fill on="f" focussize="0,0"/>
              <v:stroke weight="0pt" color="#3364A3"/>
              <v:imagedata o:title=""/>
              <o:lock v:ext="edit"/>
            </v:shape>
            <v:shape id="_x0000_s1081" o:spid="_x0000_s1081" style="position:absolute;left:8602;top:259;height:496;width:1726;" fillcolor="#A4C2E1" filled="t" stroked="f" coordorigin="8602,259" coordsize="1726,496" path="m9464,259l9357,261,9254,267,9155,276,9061,289,8974,304,8894,322,8822,343,8758,366,8661,418,8609,477,8602,507,8609,538,8661,597,8758,649,8822,672,8894,693,8974,711,9061,726,9155,739,9254,748,9357,754,9464,755,9571,754,9674,748,9773,739,9867,726,9954,711,10035,693,10107,672,10171,649,10269,597,10321,538,10328,507,10321,477,10269,418,10171,366,10107,343,10035,322,9954,304,9867,289,9773,276,9674,267,9571,261,9464,259xe">
              <v:path arrowok="t"/>
              <v:fill on="t" focussize="0,0"/>
              <v:stroke on="f"/>
              <v:imagedata o:title=""/>
              <o:lock v:ext="edit"/>
            </v:shape>
            <v:shape id="_x0000_s1082" o:spid="_x0000_s1082" style="position:absolute;left:8602;top:259;height:1988;width:1726;" filled="f" stroked="t" coordorigin="8602,259" coordsize="1726,1988" path="m9464,259l9357,261,9254,267,9155,276,9061,289,8974,304,8894,322,8822,343,8758,366,8704,391,8661,418,8629,447,8609,477,8602,507,8609,538,8629,568,8661,597,8704,624,8758,649,8822,672,8894,693,8974,711,9061,726,9155,739,9254,748,9357,754,9464,755,9571,754,9674,748,9773,739,9867,726,9954,711,10035,693,10107,672,10171,649,10225,624,10269,597,10301,568,10321,538,10328,507,10321,477,10301,447,10269,418,10225,391,10171,366,10107,343,10035,322,9954,304,9867,289,9773,276,9674,267,9571,261,9464,259,9464,259xm8602,259l8602,259m10328,2247l10328,2247e">
              <v:path arrowok="t"/>
              <v:fill on="f" focussize="0,0"/>
              <v:stroke weight="0pt" color="#3364A3"/>
              <v:imagedata o:title=""/>
              <o:lock v:ext="edit"/>
            </v:shape>
            <v:shape id="_x0000_s1083" o:spid="_x0000_s1083" style="position:absolute;left:7412;top:1551;height:328;width:1234;" fillcolor="#719ECE" filled="t" stroked="f" coordorigin="7412,1551" coordsize="1234,328" path="m7656,1551l7412,1715,7656,1879,7656,1797,8523,1797,8646,1715,8523,1633,7656,1633,7656,1551xm8523,1797l8400,1797,8400,1879,8523,1797xm8400,1551l8400,1633,8523,1633,8400,1551xe">
              <v:path arrowok="t"/>
              <v:fill on="t" focussize="0,0"/>
              <v:stroke on="f"/>
              <v:imagedata o:title=""/>
              <o:lock v:ext="edit"/>
            </v:shape>
            <v:shape id="_x0000_s1084" o:spid="_x0000_s1084" style="position:absolute;left:7412;top:1551;height:328;width:1234;" filled="f" stroked="t" coordorigin="7412,1551" coordsize="1234,328" path="m7412,1715l7656,1551,7656,1633,8400,1633,8400,1551,8646,1715,8400,1879,8400,1797,7656,1797,7656,1879,7412,1715xm7412,1551l7412,1551m8646,1879l8646,1879e">
              <v:path arrowok="t"/>
              <v:fill on="f" focussize="0,0"/>
              <v:stroke weight="0pt" color="#3364A3"/>
              <v:imagedata o:title=""/>
              <o:lock v:ext="edit"/>
            </v:shape>
            <v:shape id="_x0000_s1085" o:spid="_x0000_s1085" o:spt="75" type="#_x0000_t75" style="position:absolute;left:4624;top:363;height:1842;width:2784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86" o:spid="_x0000_s1086" style="position:absolute;left:1634;top:667;height:1350;width:1968;" fillcolor="#719ECE" filled="t" stroked="f" coordorigin="1634,667" coordsize="1968,1350" path="m3602,667l1634,667,1634,2017,2618,2017,3602,2017,3602,667xe">
              <v:path arrowok="t"/>
              <v:fill on="t" focussize="0,0"/>
              <v:stroke on="f"/>
              <v:imagedata o:title=""/>
              <o:lock v:ext="edit"/>
            </v:shape>
            <v:shape id="_x0000_s1087" o:spid="_x0000_s1087" style="position:absolute;left:1634;top:667;height:1350;width:1968;" filled="f" stroked="t" coordorigin="1634,667" coordsize="1968,1350" path="m2618,2017l1634,2017,1634,667,3602,667,3602,2017,2618,2017xe">
              <v:path arrowok="t"/>
              <v:fill on="f" focussize="0,0"/>
              <v:stroke weight="0pt" color="#3364A3"/>
              <v:imagedata o:title=""/>
              <o:lock v:ext="edit"/>
            </v:shape>
            <v:shape id="_x0000_s1088" o:spid="_x0000_s1088" style="position:absolute;left:1312;top:1905;height:432;width:2606;" fillcolor="#719ECE" filled="t" stroked="f" coordorigin="1312,1905" coordsize="2606,432" path="m3918,1905l1312,1905,1312,2337,2616,2337,3918,2337,3918,1905xe">
              <v:path arrowok="t"/>
              <v:fill on="t" focussize="0,0"/>
              <v:stroke on="f"/>
              <v:imagedata o:title=""/>
              <o:lock v:ext="edit"/>
            </v:shape>
            <v:shape id="_x0000_s1089" o:spid="_x0000_s1089" style="position:absolute;left:1312;top:1905;height:432;width:2606;" filled="f" stroked="t" coordorigin="1312,1905" coordsize="2606,432" path="m2616,2337l1312,2337,1312,1905,3918,1905,3918,2337,2616,2337xe">
              <v:path arrowok="t"/>
              <v:fill on="f" focussize="0,0"/>
              <v:stroke weight="0pt" color="#3364A3"/>
              <v:imagedata o:title=""/>
              <o:lock v:ext="edit"/>
            </v:shape>
            <v:shape id="_x0000_s1090" o:spid="_x0000_s1090" style="position:absolute;left:3604;top:1481;height:330;width:1086;" fillcolor="#719ECE" filled="t" stroked="f" coordorigin="3604,1481" coordsize="1086,330" path="m3820,1481l3604,1645,3820,1811,3820,1727,4583,1727,4690,1645,4582,1563,3820,1563,3820,1481xm4583,1727l4474,1727,4474,1811,4583,1727xm4474,1481l4474,1563,4582,1563,4474,1481xe">
              <v:path arrowok="t"/>
              <v:fill on="t" focussize="0,0"/>
              <v:stroke on="f"/>
              <v:imagedata o:title=""/>
              <o:lock v:ext="edit"/>
            </v:shape>
            <v:shape id="_x0000_s1091" o:spid="_x0000_s1091" style="position:absolute;left:3604;top:1481;height:330;width:1086;" filled="f" stroked="t" coordorigin="3604,1481" coordsize="1086,330" path="m3604,1645l3820,1481,3820,1563,4474,1563,4474,1481,4690,1645,4474,1811,4474,1727,3820,1727,3820,1811,3604,1645xm3604,1481l3604,1481m4690,1811l4690,1811e">
              <v:path arrowok="t"/>
              <v:fill on="f" focussize="0,0"/>
              <v:stroke weight="0pt" color="#3364A3"/>
              <v:imagedata o:title=""/>
              <o:lock v:ext="edit"/>
            </v:shape>
            <v:shape id="_x0000_s1092" o:spid="_x0000_s1092" style="position:absolute;left:10220;top:1903;height:944;width:320;" fillcolor="#719ECE" filled="t" stroked="f" coordorigin="10220,1903" coordsize="320,944" path="m10540,2659l10220,2659,10380,2847,10540,2659xm10460,2091l10300,2091,10300,2659,10460,2659,10460,2091xm10380,1903l10220,2091,10540,2091,10380,1903xe">
              <v:path arrowok="t"/>
              <v:fill on="t" focussize="0,0"/>
              <v:stroke on="f"/>
              <v:imagedata o:title=""/>
              <o:lock v:ext="edit"/>
            </v:shape>
            <v:shape id="_x0000_s1093" o:spid="_x0000_s1093" style="position:absolute;left:10220;top:1903;height:944;width:320;" filled="f" stroked="t" coordorigin="10220,1903" coordsize="320,944" path="m10220,2091l10380,1903,10540,2091,10460,2091,10460,2659,10540,2659,10380,2847,10220,2659,10300,2659,10300,2091,10220,2091xm10220,1903l10220,1903m10540,2847l10540,2847e">
              <v:path arrowok="t"/>
              <v:fill on="f" focussize="0,0"/>
              <v:stroke weight="0pt" color="#3364A3"/>
              <v:imagedata o:title=""/>
              <o:lock v:ext="edit"/>
            </v:shape>
            <v:shape id="_x0000_s1094" o:spid="_x0000_s1094" o:spt="202" type="#_x0000_t202" style="position:absolute;left:8904;top:559;height:542;width:11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ind w:left="0" w:right="16" w:firstLine="104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RESTful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3"/>
                        <w:sz w:val="24"/>
                      </w:rPr>
                      <w:t>Web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3"/>
                        <w:sz w:val="24"/>
                      </w:rPr>
                      <w:t>Server</w:t>
                    </w:r>
                  </w:p>
                </w:txbxContent>
              </v:textbox>
            </v:shape>
            <v:shape id="_x0000_s1095" o:spid="_x0000_s1095" o:spt="202" type="#_x0000_t202" style="position:absolute;left:5372;top:1371;height:311;width:99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10" w:lineRule="exact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Internet</w:t>
                    </w:r>
                  </w:p>
                </w:txbxContent>
              </v:textbox>
            </v:shape>
            <v:shape id="_x0000_s1096" o:spid="_x0000_s1096" o:spt="202" type="#_x0000_t202" style="position:absolute;left:8834;top:1387;height:818;width:127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6" w:lineRule="exact"/>
                      <w:ind w:left="6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Credit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Card</w:t>
                    </w:r>
                  </w:p>
                  <w:p>
                    <w:pPr>
                      <w:spacing w:before="0" w:line="240" w:lineRule="auto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JEE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JAX-RS</w:t>
                    </w:r>
                  </w:p>
                </w:txbxContent>
              </v:textbox>
            </v:shape>
            <v:shape id="_x0000_s1097" o:spid="_x0000_s1097" o:spt="202" type="#_x0000_t202" style="position:absolute;left:1136;top:2815;height:1646;width:777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6" w:lineRule="exact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A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POST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request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is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sent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to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web</w:t>
                    </w:r>
                    <w:r>
                      <w:rPr>
                        <w:sz w:val="24"/>
                      </w:rPr>
                      <w:t xml:space="preserve"> server with 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Object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bellow for verification: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>
                    <w:pPr>
                      <w:spacing w:before="0"/>
                      <w:ind w:left="120" w:right="2626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"CreditCardNumber":"4012345678912124",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"CC_CVV":"349",</w:t>
                    </w:r>
                  </w:p>
                  <w:p>
                    <w:pPr>
                      <w:spacing w:before="0"/>
                      <w:ind w:left="120" w:right="2626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"CC_Email":</w:t>
                    </w:r>
                    <w:r>
                      <w:fldChar w:fldCharType="begin"/>
                    </w:r>
                    <w:r>
                      <w:instrText xml:space="preserve"> HYPERLINK "mailto:akam@gmx.de" \h </w:instrText>
                    </w:r>
                    <w:r>
                      <w:fldChar w:fldCharType="separate"/>
                    </w:r>
                    <w:r>
                      <w:rPr>
                        <w:spacing w:val="-1"/>
                        <w:sz w:val="24"/>
                      </w:rPr>
                      <w:t>"a</w:t>
                    </w:r>
                    <w:r>
                      <w:rPr>
                        <w:spacing w:val="-1"/>
                        <w:sz w:val="24"/>
                      </w:rPr>
                      <w:fldChar w:fldCharType="end"/>
                    </w:r>
                    <w:r>
                      <w:rPr>
                        <w:spacing w:val="-1"/>
                        <w:sz w:val="24"/>
                      </w:rPr>
                      <w:t>k</w:t>
                    </w:r>
                    <w:r>
                      <w:fldChar w:fldCharType="begin"/>
                    </w:r>
                    <w:r>
                      <w:instrText xml:space="preserve"> HYPERLINK "mailto:akam@gmx.de" \h </w:instrText>
                    </w:r>
                    <w:r>
                      <w:fldChar w:fldCharType="separate"/>
                    </w:r>
                    <w:r>
                      <w:rPr>
                        <w:spacing w:val="-1"/>
                        <w:sz w:val="24"/>
                      </w:rPr>
                      <w:t>am@gmx.de</w:t>
                    </w:r>
                    <w:r>
                      <w:rPr>
                        <w:spacing w:val="-1"/>
                        <w:sz w:val="24"/>
                      </w:rPr>
                      <w:fldChar w:fldCharType="end"/>
                    </w:r>
                    <w:r>
                      <w:rPr>
                        <w:spacing w:val="-1"/>
                        <w:sz w:val="24"/>
                      </w:rPr>
                      <w:t>",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"CC_validity":"false"</w:t>
                    </w:r>
                  </w:p>
                </w:txbxContent>
              </v:textbox>
            </v:shape>
            <v:shape id="_x0000_s1098" o:spid="_x0000_s1098" o:spt="202" type="#_x0000_t202" style="position:absolute;left:10130;top:3095;height:542;width:99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ind w:left="175" w:right="14" w:hanging="176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Base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Server</w:t>
                    </w:r>
                  </w:p>
                </w:txbxContent>
              </v:textbox>
            </v:shape>
            <v:shape id="_x0000_s1099" o:spid="_x0000_s1099" o:spt="202" type="#_x0000_t202" style="position:absolute;left:10226;top:3923;height:266;width:80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6" w:lineRule="exact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MySQL</w:t>
                    </w:r>
                  </w:p>
                </w:txbxContent>
              </v:textbox>
            </v:shape>
            <v:shape id="_x0000_s1100" o:spid="_x0000_s1100" o:spt="202" type="#_x0000_t202" style="position:absolute;left:1634;top:667;height:1238;width:1968;" filled="f" stroked="t" coordsize="21600,21600">
              <v:path/>
              <v:fill on="f" focussize="0,0"/>
              <v:stroke weight="0pt" color="#3364A3"/>
              <v:imagedata o:title=""/>
              <o:lock v:ext="edit"/>
              <v:textbox inset="0mm,0mm,0mm,0mm">
                <w:txbxContent>
                  <w:p>
                    <w:pPr>
                      <w:spacing w:before="122"/>
                      <w:ind w:left="101" w:right="98" w:hanging="2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Client Consumer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Post Request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JSON Object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Jersey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Framework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8"/>
        <w:spacing w:line="248" w:lineRule="exact"/>
        <w:ind w:left="115"/>
      </w:pPr>
      <w:r>
        <w:t>}</w:t>
      </w:r>
    </w:p>
    <w:p>
      <w:pPr>
        <w:pStyle w:val="8"/>
      </w:pPr>
    </w:p>
    <w:p>
      <w:pPr>
        <w:pStyle w:val="8"/>
        <w:ind w:left="115"/>
      </w:pPr>
      <w:r>
        <w:t>The</w:t>
      </w:r>
      <w:r>
        <w:rPr>
          <w:spacing w:val="-3"/>
        </w:rPr>
        <w:t xml:space="preserve"> </w:t>
      </w:r>
      <w:r>
        <w:t>RESTful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Object after</w:t>
      </w:r>
      <w:r>
        <w:rPr>
          <w:spacing w:val="-2"/>
        </w:rPr>
        <w:t xml:space="preserve"> </w:t>
      </w:r>
      <w:r>
        <w:t>check:</w:t>
      </w:r>
    </w:p>
    <w:p>
      <w:pPr>
        <w:pStyle w:val="8"/>
        <w:ind w:left="115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3756025</wp:posOffset>
            </wp:positionH>
            <wp:positionV relativeFrom="paragraph">
              <wp:posOffset>140970</wp:posOffset>
            </wp:positionV>
            <wp:extent cx="3501390" cy="1024890"/>
            <wp:effectExtent l="0" t="0" r="0" b="0"/>
            <wp:wrapNone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0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{</w:t>
      </w:r>
    </w:p>
    <w:p>
      <w:pPr>
        <w:pStyle w:val="8"/>
        <w:ind w:left="356"/>
      </w:pPr>
      <w:r>
        <w:t>"CC_CVV":</w:t>
      </w:r>
      <w:r>
        <w:rPr>
          <w:spacing w:val="-7"/>
        </w:rPr>
        <w:t xml:space="preserve"> </w:t>
      </w:r>
      <w:r>
        <w:t>"349",</w:t>
      </w:r>
    </w:p>
    <w:p>
      <w:pPr>
        <w:pStyle w:val="8"/>
        <w:ind w:left="356" w:right="6604"/>
      </w:pPr>
      <w:r>
        <w:t xml:space="preserve">"CC_Email": </w:t>
      </w:r>
      <w:r>
        <w:fldChar w:fldCharType="begin"/>
      </w:r>
      <w:r>
        <w:instrText xml:space="preserve"> HYPERLINK "mailto:akam@gmx.de" \h </w:instrText>
      </w:r>
      <w:r>
        <w:fldChar w:fldCharType="separate"/>
      </w:r>
      <w:r>
        <w:t>"aka</w:t>
      </w:r>
      <w:r>
        <w:fldChar w:fldCharType="end"/>
      </w:r>
      <w:r>
        <w:t>m</w:t>
      </w:r>
      <w:r>
        <w:fldChar w:fldCharType="begin"/>
      </w:r>
      <w:r>
        <w:instrText xml:space="preserve"> HYPERLINK "mailto:akam@gmx.de" \h </w:instrText>
      </w:r>
      <w:r>
        <w:fldChar w:fldCharType="separate"/>
      </w:r>
      <w:r>
        <w:t>@gmx.de</w:t>
      </w:r>
      <w:r>
        <w:fldChar w:fldCharType="end"/>
      </w:r>
      <w:r>
        <w:t>",</w:t>
      </w:r>
      <w:r>
        <w:rPr>
          <w:spacing w:val="1"/>
        </w:rPr>
        <w:t xml:space="preserve"> </w:t>
      </w:r>
      <w:r>
        <w:t>"CC_validity":</w:t>
      </w:r>
      <w:r>
        <w:rPr>
          <w:spacing w:val="72"/>
        </w:rPr>
        <w:t xml:space="preserve"> </w:t>
      </w:r>
      <w:r>
        <w:t>"true",</w:t>
      </w:r>
      <w:r>
        <w:rPr>
          <w:spacing w:val="1"/>
        </w:rPr>
        <w:t xml:space="preserve"> </w:t>
      </w:r>
      <w:r>
        <w:rPr>
          <w:spacing w:val="-1"/>
        </w:rPr>
        <w:t>"creditCardNumber":</w:t>
      </w:r>
      <w:r>
        <w:rPr>
          <w:spacing w:val="-4"/>
        </w:rPr>
        <w:t xml:space="preserve"> </w:t>
      </w:r>
      <w:r>
        <w:t>"4012345678912124"</w:t>
      </w:r>
    </w:p>
    <w:p>
      <w:pPr>
        <w:pStyle w:val="8"/>
        <w:ind w:left="115"/>
      </w:pPr>
      <w:r>
        <w:t>}</w:t>
      </w:r>
    </w:p>
    <w:p>
      <w:pPr>
        <w:pStyle w:val="8"/>
        <w:rPr>
          <w:sz w:val="20"/>
        </w:rPr>
      </w:pPr>
    </w:p>
    <w:p>
      <w:pPr>
        <w:pStyle w:val="8"/>
        <w:spacing w:before="6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809625</wp:posOffset>
            </wp:positionH>
            <wp:positionV relativeFrom="paragraph">
              <wp:posOffset>189230</wp:posOffset>
            </wp:positionV>
            <wp:extent cx="3244215" cy="111061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1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501" cy="1110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pStyle w:val="8"/>
        <w:spacing w:before="70"/>
        <w:ind w:left="115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796925</wp:posOffset>
            </wp:positionH>
            <wp:positionV relativeFrom="paragraph">
              <wp:posOffset>402590</wp:posOffset>
            </wp:positionV>
            <wp:extent cx="1840230" cy="3246120"/>
            <wp:effectExtent l="0" t="0" r="0" b="0"/>
            <wp:wrapNone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2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505" cy="3246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First</w:t>
      </w:r>
      <w:r>
        <w:rPr>
          <w:spacing w:val="-9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RESTful</w:t>
      </w:r>
      <w:r>
        <w:rPr>
          <w:spacing w:val="-11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Service</w:t>
      </w:r>
    </w:p>
    <w:p>
      <w:pPr>
        <w:pStyle w:val="8"/>
        <w:rPr>
          <w:sz w:val="20"/>
        </w:rPr>
      </w:pPr>
      <w:r>
        <w:br w:type="column"/>
      </w:r>
    </w:p>
    <w:p>
      <w:pPr>
        <w:pStyle w:val="8"/>
        <w:spacing w:before="9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3049270</wp:posOffset>
            </wp:positionH>
            <wp:positionV relativeFrom="paragraph">
              <wp:posOffset>213360</wp:posOffset>
            </wp:positionV>
            <wp:extent cx="3727450" cy="648335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3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731" cy="6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spacing w:before="6"/>
        <w:rPr>
          <w:sz w:val="31"/>
        </w:rPr>
      </w:pPr>
    </w:p>
    <w:p>
      <w:pPr>
        <w:pStyle w:val="8"/>
        <w:spacing w:before="1"/>
        <w:ind w:left="113" w:right="1145"/>
      </w:pPr>
      <w:r>
        <w:t>Next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RESTful</w:t>
      </w:r>
      <w:r>
        <w:rPr>
          <w:spacing w:val="-8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REST</w:t>
      </w:r>
      <w:r>
        <w:rPr>
          <w:spacing w:val="-10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tool</w:t>
      </w:r>
      <w:r>
        <w:rPr>
          <w:spacing w:val="-57"/>
        </w:rPr>
        <w:t xml:space="preserve"> </w:t>
      </w:r>
      <w:r>
        <w:t>like POSTMAN</w:t>
      </w:r>
    </w:p>
    <w:p>
      <w:pPr>
        <w:spacing w:after="0"/>
        <w:sectPr>
          <w:pgSz w:w="12240" w:h="15840"/>
          <w:pgMar w:top="1340" w:right="20" w:bottom="1380" w:left="1020" w:header="0" w:footer="1120" w:gutter="0"/>
          <w:cols w:equalWidth="0" w:num="2">
            <w:col w:w="3563" w:space="40"/>
            <w:col w:w="7597"/>
          </w:cols>
        </w:sectPr>
      </w:pPr>
    </w:p>
    <w:p>
      <w:pPr>
        <w:pStyle w:val="8"/>
        <w:rPr>
          <w:sz w:val="20"/>
        </w:rPr>
      </w:pPr>
    </w:p>
    <w:p>
      <w:pPr>
        <w:pStyle w:val="8"/>
        <w:spacing w:before="1"/>
        <w:rPr>
          <w:sz w:val="18"/>
        </w:rPr>
      </w:pPr>
    </w:p>
    <w:p>
      <w:pPr>
        <w:pStyle w:val="8"/>
        <w:ind w:left="3884"/>
        <w:rPr>
          <w:sz w:val="20"/>
        </w:rPr>
      </w:pPr>
      <w:r>
        <w:rPr>
          <w:sz w:val="20"/>
        </w:rPr>
        <w:drawing>
          <wp:inline distT="0" distB="0" distL="0" distR="0">
            <wp:extent cx="3677920" cy="4412615"/>
            <wp:effectExtent l="0" t="0" r="0" b="0"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4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8351" cy="44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type w:val="continuous"/>
          <w:pgSz w:w="12240" w:h="15840"/>
          <w:pgMar w:top="1500" w:right="20" w:bottom="1300" w:left="1020" w:header="720" w:footer="720" w:gutter="0"/>
          <w:cols w:space="720" w:num="1"/>
        </w:sectPr>
      </w:pPr>
    </w:p>
    <w:p>
      <w:pPr>
        <w:pStyle w:val="8"/>
        <w:spacing w:before="74" w:after="22"/>
        <w:ind w:left="115" w:right="1321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RESTful</w:t>
      </w:r>
      <w:r>
        <w:rPr>
          <w:spacing w:val="-3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bellow.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Jersey</w:t>
      </w:r>
      <w:r>
        <w:rPr>
          <w:spacing w:val="-6"/>
        </w:rPr>
        <w:t xml:space="preserve"> </w:t>
      </w:r>
      <w:r>
        <w:t>JAX-RS</w:t>
      </w:r>
      <w:r>
        <w:rPr>
          <w:spacing w:val="-57"/>
        </w:rPr>
        <w:t xml:space="preserve"> </w:t>
      </w:r>
      <w:r>
        <w:t>jars are require. The jersey-media-moxy jar file is also required. It allows us to convert POJOs to</w:t>
      </w:r>
      <w:r>
        <w:rPr>
          <w:spacing w:val="1"/>
        </w:rPr>
        <w:t xml:space="preserve"> </w:t>
      </w:r>
      <w:r>
        <w:t>JSONs.</w:t>
      </w:r>
    </w:p>
    <w:p>
      <w:pPr>
        <w:pStyle w:val="8"/>
        <w:ind w:left="14"/>
        <w:rPr>
          <w:sz w:val="20"/>
        </w:rPr>
      </w:pPr>
      <w:r>
        <w:rPr>
          <w:sz w:val="20"/>
        </w:rPr>
        <w:pict>
          <v:group id="_x0000_s1101" o:spid="_x0000_s1101" o:spt="203" style="height:355.4pt;width:491.5pt;" coordsize="9830,7108">
            <o:lock v:ext="edit"/>
            <v:shape id="_x0000_s1102" o:spid="_x0000_s1102" o:spt="75" type="#_x0000_t75" style="position:absolute;left:0;top:84;height:7024;width:9830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v:shape id="_x0000_s1103" o:spid="_x0000_s1103" o:spt="75" type="#_x0000_t75" style="position:absolute;left:5860;top:0;height:3308;width:3466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13"/>
        </w:rPr>
      </w:pPr>
    </w:p>
    <w:p>
      <w:pPr>
        <w:pStyle w:val="8"/>
        <w:ind w:left="703"/>
        <w:rPr>
          <w:sz w:val="20"/>
        </w:rPr>
      </w:pPr>
      <w:r>
        <w:rPr>
          <w:sz w:val="20"/>
        </w:rPr>
        <w:drawing>
          <wp:inline distT="0" distB="0" distL="0" distR="0">
            <wp:extent cx="4163060" cy="2553335"/>
            <wp:effectExtent l="0" t="0" r="0" b="0"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7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149" cy="255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984250</wp:posOffset>
            </wp:positionH>
            <wp:positionV relativeFrom="paragraph">
              <wp:posOffset>158115</wp:posOffset>
            </wp:positionV>
            <wp:extent cx="4024630" cy="3034665"/>
            <wp:effectExtent l="0" t="0" r="0" b="0"/>
            <wp:wrapTopAndBottom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8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55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500" w:right="20" w:bottom="1300" w:left="1020" w:header="0" w:footer="1120" w:gutter="0"/>
          <w:cols w:space="720" w:num="1"/>
        </w:sectPr>
      </w:pPr>
    </w:p>
    <w:p>
      <w:pPr>
        <w:pStyle w:val="8"/>
        <w:spacing w:before="5"/>
        <w:rPr>
          <w:sz w:val="27"/>
        </w:rPr>
      </w:pPr>
    </w:p>
    <w:p>
      <w:pPr>
        <w:pStyle w:val="8"/>
        <w:ind w:left="304"/>
        <w:rPr>
          <w:sz w:val="20"/>
        </w:rPr>
      </w:pPr>
      <w:r>
        <w:rPr>
          <w:sz w:val="20"/>
        </w:rPr>
        <w:drawing>
          <wp:inline distT="0" distB="0" distL="0" distR="0">
            <wp:extent cx="4262755" cy="2917190"/>
            <wp:effectExtent l="0" t="0" r="0" b="0"/>
            <wp:docPr id="6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9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055" cy="29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5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823595</wp:posOffset>
            </wp:positionH>
            <wp:positionV relativeFrom="paragraph">
              <wp:posOffset>173990</wp:posOffset>
            </wp:positionV>
            <wp:extent cx="2941320" cy="2882265"/>
            <wp:effectExtent l="0" t="0" r="0" b="0"/>
            <wp:wrapTopAndBottom/>
            <wp:docPr id="7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40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290" cy="288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4170045</wp:posOffset>
            </wp:positionH>
            <wp:positionV relativeFrom="paragraph">
              <wp:posOffset>1915795</wp:posOffset>
            </wp:positionV>
            <wp:extent cx="3394075" cy="1151890"/>
            <wp:effectExtent l="0" t="0" r="0" b="0"/>
            <wp:wrapTopAndBottom/>
            <wp:docPr id="7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41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119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7"/>
        <w:rPr>
          <w:sz w:val="10"/>
        </w:rPr>
      </w:pPr>
    </w:p>
    <w:p>
      <w:pPr>
        <w:pStyle w:val="8"/>
        <w:spacing w:before="90"/>
        <w:ind w:left="115" w:right="1115"/>
      </w:pPr>
      <w:r>
        <w:t>Above the user has entered a valid card number and the associated email account. So the user should be</w:t>
      </w:r>
      <w:r>
        <w:rPr>
          <w:spacing w:val="-58"/>
        </w:rPr>
        <w:t xml:space="preserve"> </w:t>
      </w:r>
      <w:r>
        <w:t>able to execute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transaction.</w:t>
      </w:r>
    </w:p>
    <w:p>
      <w:pPr>
        <w:spacing w:after="0"/>
        <w:sectPr>
          <w:pgSz w:w="12240" w:h="15840"/>
          <w:pgMar w:top="1500" w:right="20" w:bottom="1300" w:left="1020" w:header="0" w:footer="1120" w:gutter="0"/>
          <w:cols w:space="720" w:num="1"/>
        </w:sectPr>
      </w:pPr>
    </w:p>
    <w:p>
      <w:pPr>
        <w:pStyle w:val="8"/>
        <w:spacing w:before="70"/>
        <w:ind w:left="115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790575</wp:posOffset>
            </wp:positionH>
            <wp:positionV relativeFrom="paragraph">
              <wp:posOffset>261620</wp:posOffset>
            </wp:positionV>
            <wp:extent cx="4497705" cy="2574925"/>
            <wp:effectExtent l="0" t="0" r="0" b="0"/>
            <wp:wrapTopAndBottom/>
            <wp:docPr id="7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2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436" cy="257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green</w:t>
      </w:r>
      <w:r>
        <w:t xml:space="preserve"> </w:t>
      </w:r>
      <w:r>
        <w:rPr>
          <w:spacing w:val="-1"/>
        </w:rPr>
        <w:t>message</w:t>
      </w:r>
      <w:r>
        <w:rPr>
          <w:spacing w:val="2"/>
        </w:rPr>
        <w:t xml:space="preserve"> </w:t>
      </w:r>
      <w:r>
        <w:rPr>
          <w:spacing w:val="-1"/>
        </w:rPr>
        <w:t>will confirm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transaction</w:t>
      </w:r>
      <w:r>
        <w:rPr>
          <w:spacing w:val="1"/>
        </w:rPr>
        <w:t xml:space="preserve"> </w:t>
      </w:r>
      <w:r>
        <w:t>has been executed</w:t>
      </w:r>
      <w:r>
        <w:rPr>
          <w:spacing w:val="2"/>
        </w:rPr>
        <w:t xml:space="preserve"> </w:t>
      </w:r>
      <w:r>
        <w:t>as shown</w:t>
      </w:r>
      <w:r>
        <w:rPr>
          <w:spacing w:val="1"/>
        </w:rPr>
        <w:t xml:space="preserve"> </w:t>
      </w:r>
      <w:r>
        <w:t>below.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9"/>
        <w:ind w:left="115"/>
      </w:pP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transactions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indeed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credit</w:t>
      </w:r>
      <w:r>
        <w:rPr>
          <w:spacing w:val="-3"/>
        </w:rPr>
        <w:t xml:space="preserve"> </w:t>
      </w:r>
      <w:r>
        <w:t>card transaction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executed.</w:t>
      </w:r>
    </w:p>
    <w:p>
      <w:pPr>
        <w:pStyle w:val="8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163195</wp:posOffset>
            </wp:positionV>
            <wp:extent cx="5993130" cy="3919220"/>
            <wp:effectExtent l="0" t="0" r="0" b="0"/>
            <wp:wrapTopAndBottom/>
            <wp:docPr id="7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43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043" cy="3919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40" w:right="20" w:bottom="1380" w:left="1020" w:header="0" w:footer="1120" w:gutter="0"/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547"/>
          <w:tab w:val="left" w:pos="548"/>
        </w:tabs>
        <w:spacing w:before="76" w:after="0" w:line="240" w:lineRule="auto"/>
        <w:ind w:left="548" w:right="0" w:hanging="433"/>
        <w:jc w:val="left"/>
      </w:pPr>
      <w:bookmarkStart w:id="30" w:name="_bookmark10"/>
      <w:bookmarkEnd w:id="30"/>
      <w:bookmarkStart w:id="31" w:name="5 Database"/>
      <w:bookmarkEnd w:id="31"/>
      <w:bookmarkStart w:id="32" w:name="_bookmark10"/>
      <w:bookmarkEnd w:id="32"/>
      <w:r>
        <w:rPr>
          <w:shadow/>
        </w:rPr>
        <w:t>Database</w:t>
      </w:r>
    </w:p>
    <w:p>
      <w:pPr>
        <w:pStyle w:val="3"/>
        <w:numPr>
          <w:ilvl w:val="1"/>
          <w:numId w:val="4"/>
        </w:numPr>
        <w:tabs>
          <w:tab w:val="left" w:pos="692"/>
        </w:tabs>
        <w:spacing w:before="239" w:after="0" w:line="240" w:lineRule="auto"/>
        <w:ind w:left="692" w:right="0" w:hanging="577"/>
        <w:jc w:val="left"/>
        <w:rPr>
          <w:rFonts w:ascii="Arial"/>
        </w:rPr>
      </w:pPr>
      <w:bookmarkStart w:id="33" w:name="_bookmark11"/>
      <w:bookmarkEnd w:id="33"/>
      <w:bookmarkStart w:id="34" w:name="5.1 JDBC (Java database connectivity)"/>
      <w:bookmarkEnd w:id="34"/>
      <w:bookmarkStart w:id="35" w:name="_bookmark11"/>
      <w:bookmarkEnd w:id="35"/>
      <w:r>
        <w:rPr>
          <w:rFonts w:ascii="Arial"/>
          <w:shadow/>
        </w:rPr>
        <w:t>JDBC</w:t>
      </w:r>
      <w:r>
        <w:rPr>
          <w:rFonts w:ascii="Arial"/>
          <w:shadow w:val="0"/>
          <w:spacing w:val="-11"/>
        </w:rPr>
        <w:t xml:space="preserve"> </w:t>
      </w:r>
      <w:r>
        <w:rPr>
          <w:rFonts w:ascii="Arial"/>
          <w:shadow/>
        </w:rPr>
        <w:t>(Java</w:t>
      </w:r>
      <w:r>
        <w:rPr>
          <w:rFonts w:ascii="Arial"/>
          <w:shadow w:val="0"/>
          <w:spacing w:val="-9"/>
        </w:rPr>
        <w:t xml:space="preserve"> </w:t>
      </w:r>
      <w:r>
        <w:rPr>
          <w:rFonts w:ascii="Arial"/>
          <w:shadow/>
        </w:rPr>
        <w:t>database</w:t>
      </w:r>
      <w:r>
        <w:rPr>
          <w:rFonts w:ascii="Arial"/>
          <w:shadow w:val="0"/>
          <w:spacing w:val="-10"/>
        </w:rPr>
        <w:t xml:space="preserve"> </w:t>
      </w:r>
      <w:r>
        <w:rPr>
          <w:rFonts w:ascii="Arial"/>
          <w:shadow/>
        </w:rPr>
        <w:t>connectivity)</w:t>
      </w:r>
    </w:p>
    <w:p>
      <w:pPr>
        <w:pStyle w:val="8"/>
        <w:spacing w:before="6"/>
        <w:rPr>
          <w:rFonts w:ascii="Arial"/>
          <w:b/>
          <w:sz w:val="34"/>
        </w:rPr>
      </w:pPr>
    </w:p>
    <w:p>
      <w:pPr>
        <w:pStyle w:val="8"/>
        <w:ind w:left="115" w:right="1274"/>
      </w:pPr>
      <w:r>
        <w:t xml:space="preserve">I have decided to use </w:t>
      </w:r>
      <w:r>
        <w:rPr>
          <w:b/>
          <w:i/>
        </w:rPr>
        <w:t>JDBC (Java database connectivity)</w:t>
      </w:r>
      <w:r>
        <w:t>, simply because I need more time to master</w:t>
      </w:r>
      <w:r>
        <w:rPr>
          <w:spacing w:val="-57"/>
        </w:rPr>
        <w:t xml:space="preserve"> </w:t>
      </w:r>
      <w:r>
        <w:t>Hibernate and integrated it efficiently with Spring MVC. This is more a JSE practice rather than JEE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 so, I still</w:t>
      </w:r>
      <w:r>
        <w:rPr>
          <w:spacing w:val="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of boilerplate</w:t>
      </w:r>
      <w:r>
        <w:rPr>
          <w:spacing w:val="1"/>
        </w:rPr>
        <w:t xml:space="preserve"> </w:t>
      </w:r>
      <w:r>
        <w:t>code.</w:t>
      </w:r>
    </w:p>
    <w:p>
      <w:pPr>
        <w:pStyle w:val="8"/>
      </w:pPr>
    </w:p>
    <w:p>
      <w:pPr>
        <w:pStyle w:val="8"/>
        <w:ind w:left="115" w:right="1142"/>
      </w:pPr>
      <w:r>
        <w:rPr>
          <w:b/>
          <w:i/>
        </w:rPr>
        <w:t xml:space="preserve">JDBC API </w:t>
      </w:r>
      <w:r>
        <w:t>is the industry standard for database-independent connectivity and the driver is provided by</w:t>
      </w:r>
      <w:r>
        <w:rPr>
          <w:spacing w:val="-57"/>
        </w:rPr>
        <w:t xml:space="preserve"> </w:t>
      </w:r>
      <w:r>
        <w:t>the database vendor. JDBC offers Transaction management which crucial for a banking system (debit,</w:t>
      </w:r>
      <w:r>
        <w:rPr>
          <w:spacing w:val="1"/>
        </w:rPr>
        <w:t xml:space="preserve"> </w:t>
      </w:r>
      <w:r>
        <w:t>credit, transfer from one account to another account). When multiple operations are performed on the</w:t>
      </w:r>
      <w:r>
        <w:rPr>
          <w:spacing w:val="1"/>
        </w:rPr>
        <w:t xml:space="preserve"> </w:t>
      </w:r>
      <w:r>
        <w:t>database, and if one or more transaction fails then it is required to bring the database to the original</w:t>
      </w:r>
      <w:r>
        <w:rPr>
          <w:spacing w:val="1"/>
        </w:rPr>
        <w:t xml:space="preserve"> </w:t>
      </w:r>
      <w:r>
        <w:t>state.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maintain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required.</w:t>
      </w:r>
      <w:r>
        <w:rPr>
          <w:spacing w:val="-3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Commit(),</w:t>
      </w:r>
      <w:r>
        <w:rPr>
          <w:spacing w:val="-57"/>
        </w:rPr>
        <w:t xml:space="preserve"> </w:t>
      </w:r>
      <w:r>
        <w:t>changes done in the DB will be made permanent. By using RollBack() changes done in the DB will be</w:t>
      </w:r>
      <w:r>
        <w:rPr>
          <w:spacing w:val="1"/>
        </w:rPr>
        <w:t xml:space="preserve"> </w:t>
      </w:r>
      <w:r>
        <w:t>removed.</w:t>
      </w:r>
    </w:p>
    <w:p>
      <w:pPr>
        <w:pStyle w:val="8"/>
      </w:pPr>
    </w:p>
    <w:p>
      <w:pPr>
        <w:pStyle w:val="5"/>
      </w:pPr>
      <w:r>
        <w:t>Batch</w:t>
      </w:r>
      <w:r>
        <w:rPr>
          <w:spacing w:val="-4"/>
        </w:rPr>
        <w:t xml:space="preserve"> </w:t>
      </w:r>
      <w:r>
        <w:t>Processing</w:t>
      </w:r>
    </w:p>
    <w:p>
      <w:pPr>
        <w:pStyle w:val="8"/>
        <w:ind w:left="115" w:right="1142"/>
      </w:pPr>
      <w:r>
        <w:t>When required, to increase the performance, all queries are placed in one batch and is transferred to the</w:t>
      </w:r>
      <w:r>
        <w:rPr>
          <w:spacing w:val="-58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as one</w:t>
      </w:r>
      <w:r>
        <w:rPr>
          <w:spacing w:val="1"/>
        </w:rPr>
        <w:t xml:space="preserve"> </w:t>
      </w:r>
      <w:r>
        <w:t>batch and</w:t>
      </w:r>
      <w:r>
        <w:rPr>
          <w:spacing w:val="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database.</w:t>
      </w:r>
    </w:p>
    <w:p>
      <w:pPr>
        <w:pStyle w:val="8"/>
      </w:pPr>
    </w:p>
    <w:p>
      <w:pPr>
        <w:spacing w:before="0"/>
        <w:ind w:left="115" w:right="0" w:firstLine="0"/>
        <w:jc w:val="left"/>
        <w:rPr>
          <w:sz w:val="24"/>
        </w:rPr>
      </w:pPr>
      <w:r>
        <w:rPr>
          <w:b/>
          <w:i/>
          <w:sz w:val="24"/>
        </w:rPr>
        <w:t>Stored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procedures</w:t>
      </w:r>
      <w:r>
        <w:rPr>
          <w:b/>
          <w:i/>
          <w:spacing w:val="1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used.</w:t>
      </w:r>
    </w:p>
    <w:p>
      <w:pPr>
        <w:pStyle w:val="8"/>
        <w:rPr>
          <w:sz w:val="26"/>
        </w:rPr>
      </w:pPr>
    </w:p>
    <w:p>
      <w:pPr>
        <w:pStyle w:val="3"/>
        <w:numPr>
          <w:ilvl w:val="1"/>
          <w:numId w:val="4"/>
        </w:numPr>
        <w:tabs>
          <w:tab w:val="left" w:pos="692"/>
        </w:tabs>
        <w:spacing w:before="217" w:after="0" w:line="240" w:lineRule="auto"/>
        <w:ind w:left="692" w:right="0" w:hanging="577"/>
        <w:jc w:val="left"/>
        <w:rPr>
          <w:rFonts w:ascii="Arial"/>
        </w:rPr>
      </w:pPr>
      <w:bookmarkStart w:id="36" w:name="_bookmark12"/>
      <w:bookmarkEnd w:id="36"/>
      <w:bookmarkStart w:id="37" w:name="_bookmark12"/>
      <w:bookmarkEnd w:id="37"/>
      <w:bookmarkStart w:id="38" w:name="5.2 DataBase Design, Tables"/>
      <w:bookmarkEnd w:id="38"/>
      <w:r>
        <w:rPr>
          <w:rFonts w:ascii="Arial"/>
          <w:shadow/>
        </w:rPr>
        <w:t>DataBase</w:t>
      </w:r>
      <w:r>
        <w:rPr>
          <w:rFonts w:ascii="Arial"/>
          <w:shadow w:val="0"/>
          <w:spacing w:val="-19"/>
        </w:rPr>
        <w:t xml:space="preserve"> </w:t>
      </w:r>
      <w:r>
        <w:rPr>
          <w:rFonts w:ascii="Arial"/>
          <w:shadow/>
        </w:rPr>
        <w:t>Design,</w:t>
      </w:r>
      <w:r>
        <w:rPr>
          <w:rFonts w:ascii="Arial"/>
          <w:shadow w:val="0"/>
          <w:spacing w:val="-19"/>
        </w:rPr>
        <w:t xml:space="preserve"> </w:t>
      </w:r>
      <w:r>
        <w:rPr>
          <w:rFonts w:ascii="Arial"/>
          <w:shadow/>
        </w:rPr>
        <w:t>Tables</w:t>
      </w:r>
    </w:p>
    <w:p>
      <w:pPr>
        <w:pStyle w:val="8"/>
        <w:spacing w:before="3"/>
        <w:rPr>
          <w:rFonts w:ascii="Arial"/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223520</wp:posOffset>
            </wp:positionV>
            <wp:extent cx="3384550" cy="1657350"/>
            <wp:effectExtent l="0" t="0" r="0" b="0"/>
            <wp:wrapTopAndBottom/>
            <wp:docPr id="7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4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657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65"/>
      </w:pPr>
      <w:r>
        <w:rPr>
          <w:u w:val="single"/>
        </w:rPr>
        <w:t>Database</w:t>
      </w:r>
      <w:r>
        <w:rPr>
          <w:spacing w:val="-2"/>
          <w:u w:val="single"/>
        </w:rPr>
        <w:t xml:space="preserve"> </w:t>
      </w:r>
      <w:r>
        <w:rPr>
          <w:u w:val="single"/>
        </w:rPr>
        <w:t>name:</w:t>
      </w:r>
      <w:r>
        <w:t xml:space="preserve"> projectJEE</w:t>
      </w:r>
    </w:p>
    <w:p>
      <w:pPr>
        <w:pStyle w:val="8"/>
        <w:ind w:left="115"/>
      </w:pPr>
      <w:r>
        <w:rPr>
          <w:b/>
          <w:i/>
          <w:u w:val="single"/>
        </w:rPr>
        <w:t>3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tables</w:t>
      </w:r>
      <w:r>
        <w:rPr>
          <w:b/>
          <w:i/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projectJEE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base:</w:t>
      </w:r>
    </w:p>
    <w:p>
      <w:pPr>
        <w:pStyle w:val="5"/>
        <w:ind w:left="826" w:right="9140"/>
      </w:pPr>
      <w:r>
        <w:t>user_passw</w:t>
      </w:r>
      <w:r>
        <w:rPr>
          <w:spacing w:val="1"/>
        </w:rPr>
        <w:t xml:space="preserve"> </w:t>
      </w:r>
      <w:r>
        <w:t>transactions</w:t>
      </w:r>
      <w:r>
        <w:rPr>
          <w:spacing w:val="-58"/>
        </w:rPr>
        <w:t xml:space="preserve"> </w:t>
      </w:r>
      <w:r>
        <w:t>credit_cards</w:t>
      </w:r>
    </w:p>
    <w:p>
      <w:pPr>
        <w:pStyle w:val="8"/>
        <w:rPr>
          <w:b/>
          <w:i/>
        </w:rPr>
      </w:pPr>
    </w:p>
    <w:p>
      <w:pPr>
        <w:pStyle w:val="8"/>
        <w:ind w:left="115" w:right="1162"/>
      </w:pP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 the</w:t>
      </w:r>
      <w:r>
        <w:rPr>
          <w:spacing w:val="-1"/>
        </w:rPr>
        <w:t xml:space="preserve"> </w:t>
      </w:r>
      <w:r>
        <w:t>duplication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referential</w:t>
      </w:r>
      <w:r>
        <w:rPr>
          <w:spacing w:val="-1"/>
        </w:rPr>
        <w:t xml:space="preserve"> </w:t>
      </w:r>
      <w:r>
        <w:t>integrity(</w:t>
      </w:r>
      <w:r>
        <w:rPr>
          <w:spacing w:val="-1"/>
        </w:rPr>
        <w:t xml:space="preserve"> </w:t>
      </w:r>
      <w:r>
        <w:t>3NF</w:t>
      </w:r>
      <w:r>
        <w:rPr>
          <w:spacing w:val="-8"/>
        </w:rPr>
        <w:t xml:space="preserve"> </w:t>
      </w:r>
      <w:r>
        <w:t>Third</w:t>
      </w:r>
      <w:r>
        <w:rPr>
          <w:spacing w:val="-57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form).</w:t>
      </w:r>
      <w:r>
        <w:rPr>
          <w:spacing w:val="-1"/>
        </w:rPr>
        <w:t xml:space="preserve"> </w:t>
      </w:r>
      <w:r>
        <w:t>3NF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designed to</w:t>
      </w:r>
      <w:r>
        <w:rPr>
          <w:spacing w:val="-1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while minimizing</w:t>
      </w:r>
      <w:r>
        <w:rPr>
          <w:spacing w:val="-1"/>
        </w:rPr>
        <w:t xml:space="preserve"> </w:t>
      </w:r>
      <w:r>
        <w:t>storage costs.</w:t>
      </w:r>
    </w:p>
    <w:p>
      <w:pPr>
        <w:pStyle w:val="8"/>
      </w:pPr>
    </w:p>
    <w:p>
      <w:pPr>
        <w:pStyle w:val="8"/>
        <w:ind w:left="115"/>
      </w:pPr>
      <w:r>
        <w:t>(*)</w:t>
      </w:r>
      <w:r>
        <w:rPr>
          <w:spacing w:val="-2"/>
        </w:rPr>
        <w:t xml:space="preserve"> </w:t>
      </w:r>
      <w:r>
        <w:t>Note</w:t>
      </w:r>
      <w:r>
        <w:rPr>
          <w:spacing w:val="-2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credit_cards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projectJEE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</w:p>
    <w:p>
      <w:pPr>
        <w:spacing w:after="0"/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pStyle w:val="8"/>
        <w:spacing w:before="74"/>
        <w:ind w:left="115"/>
      </w:pPr>
      <w:r>
        <w:t>program,</w:t>
      </w:r>
      <w:r>
        <w:rPr>
          <w:spacing w:val="-5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RESTful</w:t>
      </w:r>
      <w:r>
        <w:rPr>
          <w:spacing w:val="-10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Service.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749935</wp:posOffset>
            </wp:positionH>
            <wp:positionV relativeFrom="paragraph">
              <wp:posOffset>116840</wp:posOffset>
            </wp:positionV>
            <wp:extent cx="6254115" cy="2011680"/>
            <wp:effectExtent l="0" t="0" r="0" b="0"/>
            <wp:wrapTopAndBottom/>
            <wp:docPr id="8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5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196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spacing w:before="234" w:after="2"/>
        <w:ind w:left="115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“user</w:t>
      </w:r>
      <w:r>
        <w:rPr>
          <w:spacing w:val="-4"/>
        </w:rPr>
        <w:t xml:space="preserve"> </w:t>
      </w:r>
      <w:r>
        <w:t>pass”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below.</w:t>
      </w:r>
    </w:p>
    <w:p>
      <w:pPr>
        <w:pStyle w:val="8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363335" cy="1250950"/>
            <wp:effectExtent l="0" t="0" r="0" b="0"/>
            <wp:docPr id="8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6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573" cy="125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9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734695</wp:posOffset>
            </wp:positionH>
            <wp:positionV relativeFrom="paragraph">
              <wp:posOffset>227330</wp:posOffset>
            </wp:positionV>
            <wp:extent cx="6282690" cy="1701800"/>
            <wp:effectExtent l="0" t="0" r="0" b="0"/>
            <wp:wrapTopAndBottom/>
            <wp:docPr id="8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7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431" cy="170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top="1060" w:right="20" w:bottom="1380" w:left="1020" w:header="0" w:footer="1120" w:gutter="0"/>
          <w:cols w:space="720" w:num="1"/>
        </w:sectPr>
      </w:pPr>
    </w:p>
    <w:p>
      <w:pPr>
        <w:pStyle w:val="8"/>
        <w:spacing w:before="4"/>
        <w:rPr>
          <w:sz w:val="16"/>
        </w:rPr>
      </w:pPr>
    </w:p>
    <w:p>
      <w:pPr>
        <w:pStyle w:val="8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324600" cy="2058670"/>
            <wp:effectExtent l="0" t="0" r="0" b="0"/>
            <wp:docPr id="8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8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098" cy="205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"/>
        <w:rPr>
          <w:sz w:val="16"/>
        </w:rPr>
      </w:pPr>
    </w:p>
    <w:p>
      <w:pPr>
        <w:pStyle w:val="8"/>
        <w:spacing w:before="90"/>
        <w:ind w:left="115"/>
      </w:pPr>
      <w:r>
        <w:t>Here</w:t>
      </w:r>
      <w:r>
        <w:rPr>
          <w:spacing w:val="-4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transactions</w:t>
      </w:r>
      <w:r>
        <w:rPr>
          <w:spacing w:val="-2"/>
        </w:rPr>
        <w:t xml:space="preserve"> </w:t>
      </w:r>
      <w:r>
        <w:t>extracted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“transactions”</w:t>
      </w:r>
      <w:r>
        <w:rPr>
          <w:spacing w:val="-3"/>
        </w:rPr>
        <w:t xml:space="preserve"> </w:t>
      </w:r>
      <w:r>
        <w:t>table.</w:t>
      </w:r>
    </w:p>
    <w:p>
      <w:pPr>
        <w:pStyle w:val="8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348095" cy="1730375"/>
            <wp:effectExtent l="0" t="0" r="0" b="0"/>
            <wp:docPr id="8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9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419" cy="17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160020</wp:posOffset>
            </wp:positionV>
            <wp:extent cx="4077335" cy="2395220"/>
            <wp:effectExtent l="0" t="0" r="0" b="0"/>
            <wp:wrapTopAndBottom/>
            <wp:docPr id="9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50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239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500" w:right="20" w:bottom="1380" w:left="1020" w:header="0" w:footer="1120" w:gutter="0"/>
          <w:cols w:space="720" w:num="1"/>
        </w:sectPr>
      </w:pPr>
    </w:p>
    <w:p>
      <w:pPr>
        <w:pStyle w:val="8"/>
        <w:spacing w:before="3"/>
        <w:rPr>
          <w:sz w:val="11"/>
        </w:rPr>
      </w:pPr>
    </w:p>
    <w:p>
      <w:pPr>
        <w:pStyle w:val="8"/>
        <w:ind w:left="210"/>
        <w:rPr>
          <w:sz w:val="20"/>
        </w:rPr>
      </w:pPr>
      <w:r>
        <w:rPr>
          <w:sz w:val="20"/>
        </w:rPr>
        <w:drawing>
          <wp:inline distT="0" distB="0" distL="0" distR="0">
            <wp:extent cx="5874385" cy="1695450"/>
            <wp:effectExtent l="0" t="0" r="0" b="0"/>
            <wp:docPr id="9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51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931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46"/>
        <w:ind w:left="115" w:right="1099"/>
      </w:pPr>
      <w:r>
        <w:t xml:space="preserve">In the table </w:t>
      </w:r>
      <w:r>
        <w:rPr>
          <w:i/>
        </w:rPr>
        <w:t>credit_cards above</w:t>
      </w:r>
      <w:r>
        <w:t xml:space="preserve">, the </w:t>
      </w:r>
      <w:r>
        <w:rPr>
          <w:i/>
        </w:rPr>
        <w:t xml:space="preserve">card number </w:t>
      </w:r>
      <w:r>
        <w:t>field is unique (visa pattern) and is used as primary</w:t>
      </w:r>
      <w:r>
        <w:rPr>
          <w:spacing w:val="1"/>
        </w:rPr>
        <w:t xml:space="preserve"> </w:t>
      </w:r>
      <w:r>
        <w:t>key.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i/>
        </w:rPr>
        <w:t xml:space="preserve">id </w:t>
      </w:r>
      <w:r>
        <w:t>field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referencing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i/>
        </w:rPr>
        <w:t>id_user</w:t>
      </w:r>
      <w:r>
        <w:rPr>
          <w:i/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u</w:t>
      </w:r>
      <w:r>
        <w:rPr>
          <w:i/>
        </w:rPr>
        <w:t>ser_passw</w:t>
      </w:r>
      <w:r>
        <w:rPr>
          <w:i/>
          <w:spacing w:val="-2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(onupdate</w:t>
      </w:r>
      <w:r>
        <w:rPr>
          <w:spacing w:val="-3"/>
        </w:rPr>
        <w:t xml:space="preserve"> </w:t>
      </w:r>
      <w:r>
        <w:t>delete</w:t>
      </w:r>
      <w:r>
        <w:rPr>
          <w:spacing w:val="-57"/>
        </w:rPr>
        <w:t xml:space="preserve"> </w:t>
      </w:r>
      <w:r>
        <w:t>cascade).</w:t>
      </w:r>
      <w:r>
        <w:rPr>
          <w:spacing w:val="-6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Cards.</w:t>
      </w:r>
    </w:p>
    <w:p>
      <w:pPr>
        <w:pStyle w:val="8"/>
      </w:pPr>
    </w:p>
    <w:p>
      <w:pPr>
        <w:pStyle w:val="8"/>
        <w:ind w:left="115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774700</wp:posOffset>
            </wp:positionH>
            <wp:positionV relativeFrom="paragraph">
              <wp:posOffset>199390</wp:posOffset>
            </wp:positionV>
            <wp:extent cx="4735195" cy="1857375"/>
            <wp:effectExtent l="0" t="0" r="0" b="0"/>
            <wp:wrapTopAndBottom/>
            <wp:docPr id="9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52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908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</w:t>
      </w:r>
      <w:r>
        <w:rPr>
          <w:spacing w:val="-5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below,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credit_cards</w:t>
      </w:r>
      <w:r>
        <w:rPr>
          <w:spacing w:val="-4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credit</w:t>
      </w:r>
      <w:r>
        <w:rPr>
          <w:spacing w:val="-3"/>
        </w:rPr>
        <w:t xml:space="preserve"> </w:t>
      </w:r>
      <w:r>
        <w:t>cards</w:t>
      </w:r>
      <w:r>
        <w:rPr>
          <w:spacing w:val="-4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user.</w:t>
      </w:r>
    </w:p>
    <w:p>
      <w:pPr>
        <w:pStyle w:val="8"/>
        <w:rPr>
          <w:sz w:val="20"/>
        </w:rPr>
      </w:pPr>
    </w:p>
    <w:p>
      <w:pPr>
        <w:pStyle w:val="8"/>
        <w:spacing w:before="5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806450</wp:posOffset>
            </wp:positionH>
            <wp:positionV relativeFrom="paragraph">
              <wp:posOffset>232410</wp:posOffset>
            </wp:positionV>
            <wp:extent cx="3505835" cy="2857500"/>
            <wp:effectExtent l="0" t="0" r="0" b="0"/>
            <wp:wrapTopAndBottom/>
            <wp:docPr id="9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3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601" cy="285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1500" w:right="20" w:bottom="1380" w:left="1020" w:header="0" w:footer="1120" w:gutter="0"/>
          <w:cols w:space="720" w:num="1"/>
        </w:sectPr>
      </w:pPr>
    </w:p>
    <w:p>
      <w:pPr>
        <w:pStyle w:val="5"/>
        <w:spacing w:before="70"/>
      </w:pPr>
      <w:r>
        <w:rPr>
          <w:u w:val="single"/>
        </w:rPr>
        <w:t>Database</w:t>
      </w:r>
      <w:r>
        <w:rPr>
          <w:spacing w:val="-3"/>
          <w:u w:val="single"/>
        </w:rPr>
        <w:t xml:space="preserve"> </w:t>
      </w:r>
      <w:r>
        <w:rPr>
          <w:u w:val="single"/>
        </w:rPr>
        <w:t>name:</w:t>
      </w:r>
      <w:r>
        <w:rPr>
          <w:spacing w:val="-2"/>
        </w:rPr>
        <w:t xml:space="preserve"> </w:t>
      </w:r>
      <w:r>
        <w:t>credit_card_service</w:t>
      </w:r>
    </w:p>
    <w:p>
      <w:pPr>
        <w:spacing w:before="0"/>
        <w:ind w:left="115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1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table</w:t>
      </w:r>
      <w:r>
        <w:rPr>
          <w:b/>
          <w:i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data base:</w:t>
      </w:r>
      <w:r>
        <w:rPr>
          <w:spacing w:val="59"/>
          <w:sz w:val="24"/>
        </w:rPr>
        <w:t xml:space="preserve"> </w:t>
      </w:r>
      <w:r>
        <w:rPr>
          <w:b/>
          <w:i/>
          <w:sz w:val="24"/>
        </w:rPr>
        <w:t>credit_cards</w:t>
      </w:r>
    </w:p>
    <w:p>
      <w:pPr>
        <w:spacing w:before="0"/>
        <w:ind w:left="115" w:right="0" w:firstLine="0"/>
        <w:jc w:val="left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associated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credit</w:t>
      </w:r>
      <w:r>
        <w:rPr>
          <w:spacing w:val="-5"/>
          <w:sz w:val="24"/>
        </w:rPr>
        <w:t xml:space="preserve"> </w:t>
      </w:r>
      <w:r>
        <w:rPr>
          <w:sz w:val="24"/>
        </w:rPr>
        <w:t>cards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RESTful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Service</w:t>
      </w:r>
      <w:r>
        <w:rPr>
          <w:sz w:val="24"/>
        </w:rPr>
        <w:t>.</w:t>
      </w:r>
    </w:p>
    <w:p>
      <w:pPr>
        <w:pStyle w:val="8"/>
        <w:spacing w:before="10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826135</wp:posOffset>
            </wp:positionH>
            <wp:positionV relativeFrom="paragraph">
              <wp:posOffset>228600</wp:posOffset>
            </wp:positionV>
            <wp:extent cx="3941445" cy="3009900"/>
            <wp:effectExtent l="0" t="0" r="0" b="0"/>
            <wp:wrapTopAndBottom/>
            <wp:docPr id="9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4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50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1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133985</wp:posOffset>
            </wp:positionV>
            <wp:extent cx="5656580" cy="1657350"/>
            <wp:effectExtent l="0" t="0" r="0" b="0"/>
            <wp:wrapTopAndBottom/>
            <wp:docPr id="10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30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358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741680</wp:posOffset>
            </wp:positionH>
            <wp:positionV relativeFrom="paragraph">
              <wp:posOffset>1967865</wp:posOffset>
            </wp:positionV>
            <wp:extent cx="5535295" cy="1895475"/>
            <wp:effectExtent l="0" t="0" r="0" b="0"/>
            <wp:wrapTopAndBottom/>
            <wp:docPr id="10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5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213" cy="189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3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top="1340" w:right="20" w:bottom="1380" w:left="1020" w:header="0" w:footer="1120" w:gutter="0"/>
          <w:cols w:space="720" w:num="1"/>
        </w:sectPr>
      </w:pPr>
    </w:p>
    <w:p>
      <w:pPr>
        <w:pStyle w:val="2"/>
        <w:tabs>
          <w:tab w:val="left" w:pos="547"/>
        </w:tabs>
        <w:ind w:left="115" w:firstLine="0"/>
      </w:pPr>
      <w:r>
        <w:rPr>
          <w:shadow/>
        </w:rPr>
        <w:t>6</w:t>
      </w:r>
      <w:r>
        <w:rPr>
          <w:shadow w:val="0"/>
        </w:rPr>
        <w:tab/>
      </w:r>
      <w:bookmarkStart w:id="39" w:name="6 Bibliography"/>
      <w:bookmarkEnd w:id="39"/>
      <w:bookmarkStart w:id="40" w:name="_bookmark13"/>
      <w:bookmarkEnd w:id="40"/>
      <w:r>
        <w:rPr>
          <w:shadow/>
        </w:rPr>
        <w:t>Bibliography</w:t>
      </w:r>
    </w:p>
    <w:p>
      <w:pPr>
        <w:pStyle w:val="8"/>
        <w:rPr>
          <w:rFonts w:ascii="Arial"/>
          <w:b/>
          <w:sz w:val="36"/>
        </w:rPr>
      </w:pPr>
    </w:p>
    <w:p>
      <w:pPr>
        <w:pStyle w:val="8"/>
        <w:spacing w:before="258"/>
        <w:ind w:left="115" w:right="4029" w:firstLine="60"/>
      </w:pPr>
      <w:r>
        <w:t>Java Enterprise Edition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"http://www.oracle.com/technetwork/java/javaee/overview/index.html" \h </w:instrText>
      </w:r>
      <w:r>
        <w:fldChar w:fldCharType="separate"/>
      </w:r>
      <w:r>
        <w:rPr>
          <w:color w:val="00007F"/>
          <w:spacing w:val="-1"/>
          <w:u w:val="single" w:color="00007F"/>
        </w:rPr>
        <w:t>http://www.oracle.com/technetwork/java/javaee/overview/index.html</w:t>
      </w:r>
      <w:r>
        <w:rPr>
          <w:color w:val="00007F"/>
          <w:spacing w:val="-1"/>
          <w:u w:val="single" w:color="00007F"/>
        </w:rPr>
        <w:fldChar w:fldCharType="end"/>
      </w:r>
    </w:p>
    <w:p>
      <w:pPr>
        <w:pStyle w:val="8"/>
        <w:spacing w:before="2"/>
        <w:rPr>
          <w:sz w:val="16"/>
        </w:rPr>
      </w:pPr>
    </w:p>
    <w:p>
      <w:pPr>
        <w:pStyle w:val="8"/>
        <w:spacing w:before="90"/>
        <w:ind w:left="115" w:right="8484"/>
      </w:pPr>
      <w:r>
        <w:t>Apache Web Server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"http://tomcat.apache.org/" \h </w:instrText>
      </w:r>
      <w:r>
        <w:fldChar w:fldCharType="separate"/>
      </w:r>
      <w:r>
        <w:rPr>
          <w:color w:val="00007F"/>
          <w:spacing w:val="-1"/>
          <w:u w:val="single" w:color="00007F"/>
        </w:rPr>
        <w:t>http://tomcat.apache.org/</w:t>
      </w:r>
      <w:r>
        <w:rPr>
          <w:color w:val="00007F"/>
          <w:spacing w:val="-1"/>
          <w:u w:val="single" w:color="00007F"/>
        </w:rPr>
        <w:fldChar w:fldCharType="end"/>
      </w:r>
    </w:p>
    <w:p>
      <w:pPr>
        <w:pStyle w:val="8"/>
        <w:spacing w:before="2"/>
        <w:rPr>
          <w:sz w:val="16"/>
        </w:rPr>
      </w:pPr>
    </w:p>
    <w:p>
      <w:pPr>
        <w:pStyle w:val="8"/>
        <w:spacing w:before="90"/>
        <w:ind w:left="115" w:right="8484"/>
      </w:pPr>
      <w:r>
        <w:t>Maven Repository: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"https://maven.apache.org/" \h </w:instrText>
      </w:r>
      <w:r>
        <w:fldChar w:fldCharType="separate"/>
      </w:r>
      <w:r>
        <w:rPr>
          <w:color w:val="00007F"/>
          <w:u w:val="single" w:color="00007F"/>
        </w:rPr>
        <w:t>https://maven.apache.org/</w:t>
      </w:r>
      <w:r>
        <w:rPr>
          <w:color w:val="00007F"/>
          <w:u w:val="single" w:color="00007F"/>
        </w:rPr>
        <w:fldChar w:fldCharType="end"/>
      </w:r>
      <w:r>
        <w:rPr>
          <w:color w:val="00007F"/>
          <w:spacing w:val="1"/>
        </w:rPr>
        <w:t xml:space="preserve"> </w:t>
      </w:r>
      <w:r>
        <w:fldChar w:fldCharType="begin"/>
      </w:r>
      <w:r>
        <w:instrText xml:space="preserve"> HYPERLINK "https://mvnrepository.com/" \h </w:instrText>
      </w:r>
      <w:r>
        <w:fldChar w:fldCharType="separate"/>
      </w:r>
      <w:r>
        <w:rPr>
          <w:color w:val="00007F"/>
          <w:spacing w:val="-1"/>
          <w:u w:val="single" w:color="00007F"/>
        </w:rPr>
        <w:t>https://mvnrepository.com/</w:t>
      </w:r>
      <w:r>
        <w:rPr>
          <w:color w:val="00007F"/>
          <w:spacing w:val="-1"/>
          <w:u w:val="single" w:color="00007F"/>
        </w:rPr>
        <w:fldChar w:fldCharType="end"/>
      </w:r>
    </w:p>
    <w:p>
      <w:pPr>
        <w:pStyle w:val="8"/>
        <w:spacing w:before="2"/>
        <w:rPr>
          <w:sz w:val="16"/>
        </w:rPr>
      </w:pPr>
    </w:p>
    <w:p>
      <w:pPr>
        <w:pStyle w:val="8"/>
        <w:spacing w:before="90"/>
        <w:ind w:left="115" w:right="8602"/>
      </w:pPr>
      <w:r>
        <w:t>MVC</w:t>
      </w:r>
      <w:r>
        <w:rPr>
          <w:spacing w:val="-9"/>
        </w:rPr>
        <w:t xml:space="preserve"> </w:t>
      </w:r>
      <w:r>
        <w:t>Spring</w:t>
      </w:r>
      <w:r>
        <w:rPr>
          <w:spacing w:val="-8"/>
        </w:rPr>
        <w:t xml:space="preserve"> </w:t>
      </w:r>
      <w:r>
        <w:t>Framework:</w:t>
      </w:r>
      <w:r>
        <w:rPr>
          <w:spacing w:val="-57"/>
        </w:rPr>
        <w:t xml:space="preserve"> </w:t>
      </w:r>
      <w:r>
        <w:fldChar w:fldCharType="begin"/>
      </w:r>
      <w:r>
        <w:instrText xml:space="preserve"> HYPERLINK "https://spring.io/" \h </w:instrText>
      </w:r>
      <w:r>
        <w:fldChar w:fldCharType="separate"/>
      </w:r>
      <w:r>
        <w:rPr>
          <w:color w:val="00007F"/>
          <w:u w:val="single" w:color="00007F"/>
        </w:rPr>
        <w:t>https://spring.io/</w:t>
      </w:r>
      <w:r>
        <w:rPr>
          <w:color w:val="00007F"/>
          <w:u w:val="single" w:color="00007F"/>
        </w:rPr>
        <w:fldChar w:fldCharType="end"/>
      </w:r>
    </w:p>
    <w:p>
      <w:pPr>
        <w:pStyle w:val="8"/>
        <w:spacing w:before="2"/>
        <w:rPr>
          <w:sz w:val="16"/>
        </w:rPr>
      </w:pPr>
    </w:p>
    <w:p>
      <w:pPr>
        <w:pStyle w:val="8"/>
        <w:spacing w:before="90"/>
        <w:ind w:left="115" w:right="8887"/>
      </w:pPr>
      <w:r>
        <w:t>DataBase: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"https://mariadb.org/" \h </w:instrText>
      </w:r>
      <w:r>
        <w:fldChar w:fldCharType="separate"/>
      </w:r>
      <w:r>
        <w:rPr>
          <w:color w:val="00007F"/>
          <w:u w:val="single" w:color="00007F"/>
        </w:rPr>
        <w:t>https://mariadb.org/</w:t>
      </w:r>
      <w:r>
        <w:rPr>
          <w:color w:val="00007F"/>
          <w:u w:val="single" w:color="00007F"/>
        </w:rPr>
        <w:fldChar w:fldCharType="end"/>
      </w:r>
      <w:r>
        <w:rPr>
          <w:color w:val="00007F"/>
          <w:spacing w:val="1"/>
        </w:rPr>
        <w:t xml:space="preserve"> </w:t>
      </w:r>
      <w:r>
        <w:fldChar w:fldCharType="begin"/>
      </w:r>
      <w:r>
        <w:instrText xml:space="preserve"> HYPERLINK "https://dev.mysql.com/" \h </w:instrText>
      </w:r>
      <w:r>
        <w:fldChar w:fldCharType="separate"/>
      </w:r>
      <w:r>
        <w:rPr>
          <w:color w:val="00007F"/>
          <w:spacing w:val="-1"/>
          <w:u w:val="single" w:color="00007F"/>
        </w:rPr>
        <w:t>https://dev.mysql.com/</w:t>
      </w:r>
      <w:r>
        <w:rPr>
          <w:color w:val="00007F"/>
          <w:spacing w:val="-1"/>
          <w:u w:val="single" w:color="00007F"/>
        </w:rPr>
        <w:fldChar w:fldCharType="end"/>
      </w:r>
    </w:p>
    <w:p>
      <w:pPr>
        <w:pStyle w:val="8"/>
        <w:spacing w:before="2"/>
        <w:rPr>
          <w:sz w:val="16"/>
        </w:rPr>
      </w:pPr>
    </w:p>
    <w:p>
      <w:pPr>
        <w:pStyle w:val="8"/>
        <w:spacing w:before="90"/>
        <w:ind w:left="115" w:right="8863"/>
      </w:pPr>
      <w:r>
        <w:t>RESTful Web Service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"https://jersey.github.io/" \h </w:instrText>
      </w:r>
      <w:r>
        <w:fldChar w:fldCharType="separate"/>
      </w:r>
      <w:r>
        <w:rPr>
          <w:color w:val="00007F"/>
          <w:spacing w:val="-1"/>
          <w:u w:val="single" w:color="00007F"/>
        </w:rPr>
        <w:t>https://jersey.github.io/</w:t>
      </w:r>
      <w:r>
        <w:rPr>
          <w:color w:val="00007F"/>
          <w:spacing w:val="-1"/>
          <w:u w:val="single" w:color="00007F"/>
        </w:rPr>
        <w:fldChar w:fldCharType="end"/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0"/>
        </w:rPr>
      </w:pPr>
    </w:p>
    <w:p>
      <w:pPr>
        <w:pStyle w:val="8"/>
        <w:spacing w:before="90"/>
        <w:ind w:left="115" w:right="4907"/>
      </w:pPr>
      <w:r>
        <w:t>JSP Java Server Pages Standard Tag Library JSTL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"http://www.oracle.com/technetwork/java/index-jsp-135995.html" \h </w:instrText>
      </w:r>
      <w:r>
        <w:fldChar w:fldCharType="separate"/>
      </w:r>
      <w:r>
        <w:rPr>
          <w:color w:val="00007F"/>
          <w:spacing w:val="-1"/>
          <w:u w:val="single" w:color="00007F"/>
        </w:rPr>
        <w:t>http://www.oracle.com/technetwork/java/index-jsp-135995.html</w:t>
      </w:r>
      <w:r>
        <w:rPr>
          <w:color w:val="00007F"/>
          <w:spacing w:val="-1"/>
          <w:u w:val="single" w:color="00007F"/>
        </w:rPr>
        <w:fldChar w:fldCharType="end"/>
      </w:r>
    </w:p>
    <w:sectPr>
      <w:pgSz w:w="12240" w:h="15840"/>
      <w:pgMar w:top="1060" w:right="20" w:bottom="1380" w:left="1020" w:header="0" w:footer="11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Lucida Sans Unicode">
    <w:panose1 w:val="020B0602030504020204"/>
    <w:charset w:val="01"/>
    <w:family w:val="swiss"/>
    <w:pitch w:val="default"/>
    <w:sig w:usb0="80001AFF" w:usb1="0000396B" w:usb2="00000000" w:usb3="00000000" w:csb0="200000BF" w:csb1="D7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19"/>
      </w:rPr>
    </w:pPr>
    <w:r>
      <w:pict>
        <v:shape id="_x0000_s2049" o:spid="_x0000_s2049" o:spt="202" type="#_x0000_t202" style="position:absolute;left:0pt;margin-left:55.75pt;margin-top:721pt;height:15.3pt;width:150.6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8"/>
                  <w:spacing w:before="10"/>
                  <w:ind w:left="20"/>
                </w:pPr>
                <w:r>
                  <w:t>Edureka</w:t>
                </w:r>
                <w:r>
                  <w:rPr>
                    <w:spacing w:val="-1"/>
                  </w:rPr>
                  <w:t xml:space="preserve"> </w:t>
                </w:r>
                <w:r>
                  <w:t>Java,</w:t>
                </w:r>
                <w:r>
                  <w:rPr>
                    <w:spacing w:val="-1"/>
                  </w:rPr>
                  <w:t xml:space="preserve"> </w:t>
                </w:r>
                <w:r>
                  <w:t>Java</w:t>
                </w:r>
                <w:r>
                  <w:rPr>
                    <w:spacing w:val="-3"/>
                  </w:rPr>
                  <w:t xml:space="preserve"> </w:t>
                </w:r>
                <w:r>
                  <w:t>EE &amp;</w:t>
                </w:r>
                <w:r>
                  <w:rPr>
                    <w:spacing w:val="-3"/>
                  </w:rPr>
                  <w:t xml:space="preserve"> </w:t>
                </w:r>
                <w:r>
                  <w:t>SOA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297.1pt;margin-top:721pt;height:15.3pt;width:18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8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5"/>
      <w:numFmt w:val="decimal"/>
      <w:lvlText w:val="%1"/>
      <w:lvlJc w:val="left"/>
      <w:pPr>
        <w:ind w:left="692" w:hanging="576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92" w:hanging="576"/>
        <w:jc w:val="left"/>
      </w:pPr>
      <w:rPr>
        <w:rFonts w:hint="default" w:ascii="Arial" w:hAnsi="Arial" w:eastAsia="Arial" w:cs="Arial"/>
        <w:b/>
        <w:bCs/>
        <w:shadow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00" w:hanging="57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50" w:hanging="57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00" w:hanging="57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50" w:hanging="57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00" w:hanging="57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50" w:hanging="57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00" w:hanging="576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548" w:hanging="432"/>
        <w:jc w:val="left"/>
      </w:pPr>
      <w:rPr>
        <w:rFonts w:hint="default" w:ascii="Arial" w:hAnsi="Arial" w:eastAsia="Arial" w:cs="Arial"/>
        <w:b/>
        <w:bCs/>
        <w:shadow/>
        <w:w w:val="100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36" w:hanging="360"/>
      </w:pPr>
      <w:rPr>
        <w:rFonts w:hint="default" w:ascii="Trebuchet MS" w:hAnsi="Trebuchet MS" w:eastAsia="Trebuchet MS" w:cs="Trebuchet MS"/>
        <w:w w:val="67"/>
        <w:sz w:val="24"/>
        <w:szCs w:val="24"/>
        <w:lang w:val="en-US" w:eastAsia="en-US" w:bidi="ar-SA"/>
      </w:rPr>
    </w:lvl>
    <w:lvl w:ilvl="2" w:tentative="0">
      <w:start w:val="0"/>
      <w:numFmt w:val="bullet"/>
      <w:lvlText w:val="◦"/>
      <w:lvlJc w:val="left"/>
      <w:pPr>
        <w:ind w:left="1196" w:hanging="360"/>
      </w:pPr>
      <w:rPr>
        <w:rFonts w:hint="default" w:ascii="Trebuchet MS" w:hAnsi="Trebuchet MS" w:eastAsia="Trebuchet MS" w:cs="Trebuchet MS"/>
        <w:w w:val="224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5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516" w:hanging="400"/>
        <w:jc w:val="left"/>
      </w:pPr>
      <w:rPr>
        <w:rFonts w:hint="default" w:ascii="Times New Roman" w:hAnsi="Times New Roman" w:eastAsia="Times New Roman" w:cs="Times New Roman"/>
        <w:b/>
        <w:bCs/>
        <w:shadow/>
        <w:w w:val="100"/>
        <w:sz w:val="40"/>
        <w:szCs w:val="40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26" w:hanging="630"/>
        <w:jc w:val="left"/>
      </w:pPr>
      <w:rPr>
        <w:rFonts w:hint="default" w:ascii="Times New Roman" w:hAnsi="Times New Roman" w:eastAsia="Times New Roman" w:cs="Times New Roman"/>
        <w:b/>
        <w:bCs/>
        <w:shadow/>
        <w:w w:val="100"/>
        <w:sz w:val="36"/>
        <w:szCs w:val="3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62" w:hanging="63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04" w:hanging="63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6" w:hanging="63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88" w:hanging="63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31" w:hanging="63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73" w:hanging="63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15" w:hanging="630"/>
      </w:pPr>
      <w:rPr>
        <w:rFonts w:hint="default"/>
        <w:lang w:val="en-US" w:eastAsia="en-US" w:bidi="ar-SA"/>
      </w:rPr>
    </w:lvl>
  </w:abstractNum>
  <w:abstractNum w:abstractNumId="3">
    <w:nsid w:val="59ADCABA"/>
    <w:multiLevelType w:val="multilevel"/>
    <w:tmpl w:val="59ADCABA"/>
    <w:lvl w:ilvl="0" w:tentative="0">
      <w:start w:val="4"/>
      <w:numFmt w:val="decimal"/>
      <w:lvlText w:val="%1"/>
      <w:lvlJc w:val="left"/>
      <w:pPr>
        <w:ind w:left="692" w:hanging="576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92" w:hanging="576"/>
        <w:jc w:val="left"/>
      </w:pPr>
      <w:rPr>
        <w:rFonts w:hint="default" w:ascii="Arial" w:hAnsi="Arial" w:eastAsia="Arial" w:cs="Arial"/>
        <w:b/>
        <w:bCs/>
        <w:shadow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00" w:hanging="57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50" w:hanging="57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00" w:hanging="57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50" w:hanging="57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00" w:hanging="57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50" w:hanging="57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00" w:hanging="576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04F6FEF"/>
    <w:rsid w:val="2E61712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76"/>
      <w:ind w:left="548" w:hanging="433"/>
      <w:outlineLvl w:val="1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75"/>
      <w:ind w:left="692" w:hanging="577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115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ind w:left="115"/>
      <w:outlineLvl w:val="4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Title"/>
    <w:basedOn w:val="1"/>
    <w:qFormat/>
    <w:uiPriority w:val="1"/>
    <w:pPr>
      <w:spacing w:before="1"/>
      <w:ind w:left="2139" w:right="3135"/>
      <w:jc w:val="center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type="paragraph" w:styleId="11">
    <w:name w:val="toc 1"/>
    <w:basedOn w:val="1"/>
    <w:next w:val="1"/>
    <w:qFormat/>
    <w:uiPriority w:val="1"/>
    <w:pPr>
      <w:ind w:left="516" w:hanging="40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paragraph" w:styleId="12">
    <w:name w:val="toc 2"/>
    <w:basedOn w:val="1"/>
    <w:next w:val="1"/>
    <w:qFormat/>
    <w:uiPriority w:val="1"/>
    <w:pPr>
      <w:ind w:left="926" w:hanging="63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table" w:customStyle="1" w:styleId="13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ind w:left="836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5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jpe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jpe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26"/>
    <customShpInfo spid="_x0000_s1072"/>
    <customShpInfo spid="_x0000_s1073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074"/>
    <customShpInfo spid="_x0000_s1102"/>
    <customShpInfo spid="_x0000_s1103"/>
    <customShpInfo spid="_x0000_s110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ScaleCrop>false</ScaleCrop>
  <LinksUpToDate>false</LinksUpToDate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2022-10-29T06:58:00Z</dcterms:created>
  <dc:creator>akmtir </dc:creator>
  <cp:lastModifiedBy>95002526</cp:lastModifiedBy>
  <dcterms:modified xsi:type="dcterms:W3CDTF">2022-10-29T07:03:21Z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2018-01-02T00:00:00Z</vt:filetime>
  </property>
  <property fmtid="{D5CDD505-2E9C-101B-9397-08002B2CF9AE}" pid="3" name="Creator">
    <vt:lpwstr>Writer</vt:lpwstr>
  </property>
  <property fmtid="{D5CDD505-2E9C-101B-9397-08002B2CF9AE}" pid="4" name="LastSaved">
    <vt:filetime>2018-01-02T00:00:00Z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9FD3DF8B6E874CC8BC4AAF766170EB8B</vt:lpwstr>
  </property>
</Properties>
</file>